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22606" w14:textId="77777777" w:rsidR="008C51CA" w:rsidRDefault="009524CB">
      <w:pPr>
        <w:spacing w:before="240"/>
        <w:jc w:val="center"/>
        <w:rPr>
          <w:b/>
          <w:color w:val="333333"/>
          <w:sz w:val="36"/>
          <w:szCs w:val="36"/>
          <w:highlight w:val="white"/>
        </w:rPr>
      </w:pPr>
      <w:r>
        <w:rPr>
          <w:b/>
          <w:color w:val="333333"/>
          <w:sz w:val="36"/>
          <w:szCs w:val="36"/>
          <w:highlight w:val="white"/>
        </w:rPr>
        <w:t>TRƯỜNG ĐẠI HỌC THỦY LỢI</w:t>
      </w:r>
    </w:p>
    <w:p w14:paraId="2E59B1C3" w14:textId="77777777" w:rsidR="008C51CA" w:rsidRDefault="009524CB">
      <w:pPr>
        <w:spacing w:before="240"/>
        <w:jc w:val="center"/>
        <w:rPr>
          <w:b/>
          <w:sz w:val="36"/>
          <w:szCs w:val="36"/>
        </w:rPr>
      </w:pPr>
      <w:r>
        <w:rPr>
          <w:b/>
          <w:color w:val="333333"/>
          <w:sz w:val="36"/>
          <w:szCs w:val="36"/>
          <w:highlight w:val="white"/>
        </w:rPr>
        <w:t>KHOA CÔNG NGHỆ THÔNG TIN</w:t>
      </w:r>
    </w:p>
    <w:p w14:paraId="420549CD" w14:textId="77777777" w:rsidR="008C51CA" w:rsidRDefault="009524CB"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368DF505" wp14:editId="7EFD7F27">
            <wp:extent cx="2844165" cy="1571625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0DA5" w14:textId="77777777" w:rsidR="008C51CA" w:rsidRDefault="009524CB">
      <w:pPr>
        <w:spacing w:before="240"/>
        <w:jc w:val="center"/>
        <w:rPr>
          <w:b/>
          <w:sz w:val="34"/>
          <w:szCs w:val="34"/>
          <w:highlight w:val="white"/>
        </w:rPr>
      </w:pPr>
      <w:r>
        <w:rPr>
          <w:b/>
          <w:sz w:val="34"/>
          <w:szCs w:val="34"/>
          <w:highlight w:val="white"/>
        </w:rPr>
        <w:t>BÁO CÁO BÀI TẬP LỚN MÔN HỌC</w:t>
      </w:r>
    </w:p>
    <w:p w14:paraId="24315A6B" w14:textId="77777777" w:rsidR="008C51CA" w:rsidRDefault="009524CB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34"/>
          <w:szCs w:val="34"/>
          <w:highlight w:val="white"/>
        </w:rPr>
        <w:t>CÔNG NGHỆ PHẦN MỀM</w:t>
      </w:r>
    </w:p>
    <w:p w14:paraId="14668ECB" w14:textId="77777777" w:rsidR="008C51CA" w:rsidRDefault="009524CB">
      <w:pPr>
        <w:shd w:val="clear" w:color="auto" w:fill="FFFFFF"/>
        <w:jc w:val="center"/>
        <w:rPr>
          <w:b/>
          <w:i/>
          <w:color w:val="C00000"/>
          <w:sz w:val="56"/>
          <w:szCs w:val="56"/>
        </w:rPr>
      </w:pPr>
      <w:bookmarkStart w:id="0" w:name="_gjdgxs" w:colFirst="0" w:colLast="0"/>
      <w:bookmarkEnd w:id="0"/>
      <w:r>
        <w:rPr>
          <w:b/>
          <w:i/>
          <w:color w:val="C00000"/>
          <w:sz w:val="56"/>
          <w:szCs w:val="56"/>
        </w:rPr>
        <w:t>Đề tài: Dự án quản lí tour du lịch</w:t>
      </w:r>
    </w:p>
    <w:p w14:paraId="3D80C602" w14:textId="77777777" w:rsidR="008C51CA" w:rsidRDefault="009524CB">
      <w:pPr>
        <w:spacing w:before="240" w:after="240"/>
        <w:rPr>
          <w:b/>
        </w:rPr>
      </w:pPr>
      <w:r>
        <w:rPr>
          <w:b/>
          <w:highlight w:val="white"/>
        </w:rPr>
        <w:t>Nhóm thực hiện</w:t>
      </w:r>
      <w:r>
        <w:rPr>
          <w:b/>
          <w:color w:val="333333"/>
          <w:highlight w:val="white"/>
        </w:rPr>
        <w:t>:   Nhóm</w:t>
      </w:r>
      <w:r>
        <w:rPr>
          <w:b/>
          <w:color w:val="333333"/>
        </w:rPr>
        <w:t xml:space="preserve"> </w:t>
      </w:r>
      <w:r>
        <w:rPr>
          <w:b/>
          <w:color w:val="333333"/>
          <w:highlight w:val="white"/>
        </w:rPr>
        <w:t>6</w:t>
      </w:r>
    </w:p>
    <w:p w14:paraId="1039006A" w14:textId="77777777" w:rsidR="008C51CA" w:rsidRDefault="009524CB">
      <w:pPr>
        <w:shd w:val="clear" w:color="auto" w:fill="FFFFFF"/>
        <w:spacing w:before="240" w:line="240" w:lineRule="auto"/>
        <w:rPr>
          <w:sz w:val="26"/>
          <w:szCs w:val="26"/>
        </w:rPr>
      </w:pPr>
      <w:r>
        <w:rPr>
          <w:b/>
          <w:highlight w:val="white"/>
        </w:rPr>
        <w:t>Thành viên nhóm:</w:t>
      </w:r>
      <w:r>
        <w:rPr>
          <w:b/>
          <w:i/>
          <w:sz w:val="26"/>
          <w:szCs w:val="26"/>
        </w:rPr>
        <w:t xml:space="preserve"> </w:t>
      </w: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</w:p>
    <w:p w14:paraId="75D19322" w14:textId="77777777" w:rsidR="008C51CA" w:rsidRDefault="008C51CA">
      <w:pPr>
        <w:shd w:val="clear" w:color="auto" w:fill="FFFFFF"/>
        <w:spacing w:before="240" w:line="240" w:lineRule="auto"/>
        <w:rPr>
          <w:sz w:val="26"/>
          <w:szCs w:val="26"/>
        </w:rPr>
      </w:pPr>
    </w:p>
    <w:p w14:paraId="04067B23" w14:textId="77777777" w:rsidR="008C51CA" w:rsidRDefault="009524CB">
      <w:pPr>
        <w:numPr>
          <w:ilvl w:val="0"/>
          <w:numId w:val="1"/>
        </w:numPr>
        <w:shd w:val="clear" w:color="auto" w:fill="FFFFFF"/>
        <w:rPr>
          <w:sz w:val="26"/>
          <w:szCs w:val="26"/>
        </w:rPr>
      </w:pPr>
      <w:r>
        <w:rPr>
          <w:sz w:val="26"/>
          <w:szCs w:val="26"/>
        </w:rPr>
        <w:t>Hà Thị Phương Linh</w:t>
      </w:r>
    </w:p>
    <w:p w14:paraId="07AEA3E4" w14:textId="77777777" w:rsidR="008C51CA" w:rsidRDefault="009524CB">
      <w:pPr>
        <w:numPr>
          <w:ilvl w:val="0"/>
          <w:numId w:val="1"/>
        </w:numPr>
        <w:shd w:val="clear" w:color="auto" w:fill="FFFFFF"/>
        <w:rPr>
          <w:sz w:val="26"/>
          <w:szCs w:val="26"/>
        </w:rPr>
      </w:pPr>
      <w:r>
        <w:rPr>
          <w:sz w:val="26"/>
          <w:szCs w:val="26"/>
        </w:rPr>
        <w:t>Trần Phương Nam</w:t>
      </w:r>
    </w:p>
    <w:p w14:paraId="51D221D1" w14:textId="77777777" w:rsidR="008C51CA" w:rsidRDefault="009524CB">
      <w:pPr>
        <w:numPr>
          <w:ilvl w:val="0"/>
          <w:numId w:val="1"/>
        </w:numPr>
        <w:shd w:val="clear" w:color="auto" w:fill="FFFFFF"/>
        <w:rPr>
          <w:sz w:val="26"/>
          <w:szCs w:val="26"/>
        </w:rPr>
      </w:pPr>
      <w:r>
        <w:rPr>
          <w:sz w:val="26"/>
          <w:szCs w:val="26"/>
        </w:rPr>
        <w:t>Vũ Hữu Trung</w:t>
      </w:r>
    </w:p>
    <w:p w14:paraId="05682D6A" w14:textId="77777777" w:rsidR="008C51CA" w:rsidRDefault="009524CB">
      <w:pPr>
        <w:numPr>
          <w:ilvl w:val="0"/>
          <w:numId w:val="1"/>
        </w:numPr>
        <w:shd w:val="clear" w:color="auto" w:fill="FFFFFF"/>
        <w:rPr>
          <w:sz w:val="26"/>
          <w:szCs w:val="26"/>
        </w:rPr>
      </w:pPr>
      <w:r>
        <w:rPr>
          <w:sz w:val="26"/>
          <w:szCs w:val="26"/>
        </w:rPr>
        <w:t>Công Xuân Duy</w:t>
      </w:r>
    </w:p>
    <w:p w14:paraId="08A2F0DC" w14:textId="77777777" w:rsidR="008C51CA" w:rsidRDefault="009524CB">
      <w:pPr>
        <w:numPr>
          <w:ilvl w:val="0"/>
          <w:numId w:val="1"/>
        </w:numPr>
        <w:shd w:val="clear" w:color="auto" w:fill="FFFFFF"/>
        <w:rPr>
          <w:sz w:val="26"/>
          <w:szCs w:val="26"/>
        </w:rPr>
      </w:pPr>
      <w:r>
        <w:rPr>
          <w:sz w:val="26"/>
          <w:szCs w:val="26"/>
        </w:rPr>
        <w:t>Đỗ Văn Tùng</w:t>
      </w:r>
    </w:p>
    <w:p w14:paraId="6DFEE7FC" w14:textId="77777777" w:rsidR="008C51CA" w:rsidRDefault="009524CB">
      <w:pPr>
        <w:numPr>
          <w:ilvl w:val="0"/>
          <w:numId w:val="1"/>
        </w:numPr>
        <w:shd w:val="clear" w:color="auto" w:fill="FFFFFF"/>
        <w:rPr>
          <w:sz w:val="26"/>
          <w:szCs w:val="26"/>
        </w:rPr>
      </w:pPr>
      <w:r>
        <w:rPr>
          <w:sz w:val="26"/>
          <w:szCs w:val="26"/>
        </w:rPr>
        <w:t>Nguyễn Bảo Sơn</w:t>
      </w:r>
    </w:p>
    <w:p w14:paraId="671693FF" w14:textId="77777777" w:rsidR="008C51CA" w:rsidRDefault="009524CB">
      <w:pPr>
        <w:numPr>
          <w:ilvl w:val="0"/>
          <w:numId w:val="1"/>
        </w:numPr>
        <w:shd w:val="clear" w:color="auto" w:fill="FFFFFF"/>
        <w:rPr>
          <w:sz w:val="26"/>
          <w:szCs w:val="26"/>
        </w:rPr>
      </w:pPr>
      <w:r>
        <w:rPr>
          <w:sz w:val="26"/>
          <w:szCs w:val="26"/>
        </w:rPr>
        <w:t>Phạm Hữu Lợi</w:t>
      </w:r>
    </w:p>
    <w:p w14:paraId="68389BBD" w14:textId="77777777" w:rsidR="008C51CA" w:rsidRDefault="009524CB">
      <w:pPr>
        <w:numPr>
          <w:ilvl w:val="0"/>
          <w:numId w:val="1"/>
        </w:numPr>
        <w:shd w:val="clear" w:color="auto" w:fill="FFFFFF"/>
        <w:rPr>
          <w:sz w:val="26"/>
          <w:szCs w:val="26"/>
        </w:rPr>
      </w:pPr>
      <w:r>
        <w:rPr>
          <w:sz w:val="26"/>
          <w:szCs w:val="26"/>
        </w:rPr>
        <w:t>Đào Thanh Lâm</w:t>
      </w:r>
    </w:p>
    <w:p w14:paraId="5EBB9666" w14:textId="77777777" w:rsidR="008C51CA" w:rsidRDefault="009524CB">
      <w:pPr>
        <w:shd w:val="clear" w:color="auto" w:fill="FFFFFF"/>
        <w:rPr>
          <w:sz w:val="26"/>
          <w:szCs w:val="26"/>
        </w:rPr>
      </w:pPr>
      <w:r>
        <w:rPr>
          <w:sz w:val="26"/>
          <w:szCs w:val="26"/>
        </w:rPr>
        <w:t>Giảng viên: ThS. Nguyễn Thị Thu Hương</w:t>
      </w:r>
    </w:p>
    <w:p w14:paraId="5D85A0BE" w14:textId="77777777" w:rsidR="008C51CA" w:rsidRDefault="009524CB">
      <w:pPr>
        <w:shd w:val="clear" w:color="auto" w:fill="FFFFFF"/>
        <w:rPr>
          <w:sz w:val="26"/>
          <w:szCs w:val="26"/>
        </w:rPr>
      </w:pPr>
      <w:r>
        <w:rPr>
          <w:sz w:val="26"/>
          <w:szCs w:val="26"/>
        </w:rPr>
        <w:t xml:space="preserve">Email: </w:t>
      </w:r>
      <w:hyperlink r:id="rId8">
        <w:r>
          <w:rPr>
            <w:color w:val="0563C1"/>
            <w:sz w:val="26"/>
            <w:szCs w:val="26"/>
            <w:u w:val="single"/>
          </w:rPr>
          <w:t>huongnt@tlu.edu.vn</w:t>
        </w:r>
      </w:hyperlink>
    </w:p>
    <w:p w14:paraId="6A74831F" w14:textId="77777777" w:rsidR="008C51CA" w:rsidRDefault="008C51CA">
      <w:pPr>
        <w:shd w:val="clear" w:color="auto" w:fill="FFFFFF"/>
        <w:rPr>
          <w:sz w:val="26"/>
          <w:szCs w:val="26"/>
        </w:rPr>
      </w:pPr>
    </w:p>
    <w:p w14:paraId="12D71DE5" w14:textId="77777777" w:rsidR="008C51CA" w:rsidRDefault="009524CB">
      <w:pPr>
        <w:shd w:val="clear" w:color="auto" w:fill="FFFFFF"/>
        <w:spacing w:before="120" w:after="120"/>
        <w:jc w:val="center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>Hà Nội - 2023</w:t>
      </w:r>
    </w:p>
    <w:p w14:paraId="61A2A7AA" w14:textId="77777777" w:rsidR="008C51CA" w:rsidRDefault="009524CB">
      <w:pPr>
        <w:pStyle w:val="Title"/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NHIỆM VỤ 4/4: SPRINT 2/2</w:t>
      </w:r>
    </w:p>
    <w:p w14:paraId="38071DEB" w14:textId="77777777" w:rsidR="008C51CA" w:rsidRDefault="009524CB">
      <w:pPr>
        <w:pStyle w:val="Heading1"/>
        <w:rPr>
          <w:b/>
          <w:sz w:val="36"/>
          <w:szCs w:val="36"/>
        </w:rPr>
      </w:pPr>
      <w:bookmarkStart w:id="1" w:name="_30j0zll" w:colFirst="0" w:colLast="0"/>
      <w:bookmarkEnd w:id="1"/>
      <w:r>
        <w:rPr>
          <w:b/>
          <w:sz w:val="36"/>
          <w:szCs w:val="36"/>
        </w:rPr>
        <w:t>I. Tài liệu đặc tả yêu cầu phần mềm</w:t>
      </w:r>
    </w:p>
    <w:p w14:paraId="04138F33" w14:textId="77777777" w:rsidR="008C51CA" w:rsidRDefault="009524CB">
      <w:pPr>
        <w:pStyle w:val="Heading2"/>
      </w:pPr>
      <w:bookmarkStart w:id="2" w:name="_1fob9te" w:colFirst="0" w:colLast="0"/>
      <w:bookmarkEnd w:id="2"/>
      <w:r>
        <w:t>1.1 Biểu đồ Phân rã chức năng (FDD)</w:t>
      </w:r>
    </w:p>
    <w:p w14:paraId="7D694E4C" w14:textId="77777777" w:rsidR="008C51CA" w:rsidRDefault="009524CB">
      <w:r>
        <w:rPr>
          <w:noProof/>
        </w:rPr>
        <w:drawing>
          <wp:inline distT="114300" distB="114300" distL="114300" distR="114300" wp14:anchorId="5E04002A" wp14:editId="5A8734FB">
            <wp:extent cx="5730875" cy="37719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B158" w14:textId="77777777" w:rsidR="008C51CA" w:rsidRDefault="009524CB">
      <w:pPr>
        <w:pStyle w:val="Heading2"/>
      </w:pPr>
      <w:bookmarkStart w:id="3" w:name="_3znysh7" w:colFirst="0" w:colLast="0"/>
      <w:bookmarkEnd w:id="3"/>
      <w:r>
        <w:t>1.2 Biểu đồ Luồng dữ liệu (DFD)</w:t>
      </w:r>
    </w:p>
    <w:p w14:paraId="78B960FF" w14:textId="77777777" w:rsidR="008C51CA" w:rsidRDefault="009524CB">
      <w:pPr>
        <w:pStyle w:val="Heading3"/>
        <w:rPr>
          <w:sz w:val="30"/>
          <w:szCs w:val="30"/>
        </w:rPr>
      </w:pPr>
      <w:bookmarkStart w:id="4" w:name="_2et92p0" w:colFirst="0" w:colLast="0"/>
      <w:bookmarkEnd w:id="4"/>
      <w:r>
        <w:rPr>
          <w:sz w:val="30"/>
          <w:szCs w:val="30"/>
        </w:rPr>
        <w:br/>
        <w:t xml:space="preserve">1.2.1 DFD Xem chi tiết tour </w:t>
      </w:r>
    </w:p>
    <w:p w14:paraId="7ACB0348" w14:textId="77777777" w:rsidR="008C51CA" w:rsidRDefault="009524CB">
      <w:r>
        <w:rPr>
          <w:noProof/>
        </w:rPr>
        <w:drawing>
          <wp:inline distT="114300" distB="114300" distL="114300" distR="114300" wp14:anchorId="10086657" wp14:editId="2D4AD353">
            <wp:extent cx="5730875" cy="2133600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C9AE" w14:textId="43AC5E24" w:rsidR="008C51CA" w:rsidRDefault="009524CB">
      <w:pPr>
        <w:pStyle w:val="Heading3"/>
        <w:rPr>
          <w:sz w:val="30"/>
          <w:szCs w:val="30"/>
        </w:rPr>
      </w:pPr>
      <w:bookmarkStart w:id="5" w:name="_tyjcwt" w:colFirst="0" w:colLast="0"/>
      <w:bookmarkEnd w:id="5"/>
      <w:r>
        <w:rPr>
          <w:sz w:val="30"/>
          <w:szCs w:val="30"/>
        </w:rPr>
        <w:lastRenderedPageBreak/>
        <w:t>1.2.2 DFD Đặt tour</w:t>
      </w:r>
    </w:p>
    <w:p w14:paraId="4CF39487" w14:textId="459221E0" w:rsidR="008C51CA" w:rsidRDefault="00DB6233">
      <w:r w:rsidRPr="00DB6233">
        <w:drawing>
          <wp:inline distT="0" distB="0" distL="0" distR="0" wp14:anchorId="2D1BD8A6" wp14:editId="3F33D901">
            <wp:extent cx="5731947" cy="23672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0434" cy="237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3dy6vkm" w:colFirst="0" w:colLast="0"/>
      <w:bookmarkEnd w:id="6"/>
    </w:p>
    <w:p w14:paraId="3795EC5D" w14:textId="77777777" w:rsidR="008C51CA" w:rsidRDefault="009524CB">
      <w:pPr>
        <w:pStyle w:val="Heading3"/>
        <w:rPr>
          <w:sz w:val="30"/>
          <w:szCs w:val="30"/>
        </w:rPr>
      </w:pPr>
      <w:bookmarkStart w:id="7" w:name="_1t3h5sf" w:colFirst="0" w:colLast="0"/>
      <w:bookmarkEnd w:id="7"/>
      <w:r>
        <w:rPr>
          <w:sz w:val="30"/>
          <w:szCs w:val="30"/>
        </w:rPr>
        <w:t>1.2.3 DFD Hủy tour</w:t>
      </w:r>
    </w:p>
    <w:p w14:paraId="0D998627" w14:textId="77777777" w:rsidR="008C51CA" w:rsidRDefault="008C51CA"/>
    <w:p w14:paraId="55BC3BE4" w14:textId="77777777" w:rsidR="008C51CA" w:rsidRDefault="009524CB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114300" distB="114300" distL="114300" distR="114300" wp14:anchorId="70651150" wp14:editId="70561894">
            <wp:extent cx="5730875" cy="26543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br/>
      </w:r>
      <w:r>
        <w:rPr>
          <w:sz w:val="30"/>
          <w:szCs w:val="30"/>
        </w:rPr>
        <w:br/>
        <w:t>1.2.4 DFD Đánh giá dịch vụ</w:t>
      </w:r>
    </w:p>
    <w:p w14:paraId="31527CBC" w14:textId="77777777" w:rsidR="008C51CA" w:rsidRDefault="009524CB">
      <w:r>
        <w:rPr>
          <w:noProof/>
        </w:rPr>
        <w:lastRenderedPageBreak/>
        <w:drawing>
          <wp:inline distT="114300" distB="114300" distL="114300" distR="114300" wp14:anchorId="31F9E2F9" wp14:editId="5A853203">
            <wp:extent cx="5730875" cy="28194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0925" w14:textId="77777777" w:rsidR="008C51CA" w:rsidRDefault="008C51CA">
      <w:pPr>
        <w:pStyle w:val="Heading3"/>
        <w:rPr>
          <w:sz w:val="30"/>
          <w:szCs w:val="30"/>
        </w:rPr>
      </w:pPr>
      <w:bookmarkStart w:id="8" w:name="_7d9zylunj7r8" w:colFirst="0" w:colLast="0"/>
      <w:bookmarkEnd w:id="8"/>
    </w:p>
    <w:p w14:paraId="31D3A9E8" w14:textId="77777777" w:rsidR="008C51CA" w:rsidRDefault="009524CB">
      <w:pPr>
        <w:pStyle w:val="Heading3"/>
        <w:rPr>
          <w:sz w:val="30"/>
          <w:szCs w:val="30"/>
        </w:rPr>
      </w:pPr>
      <w:bookmarkStart w:id="9" w:name="_2s8eyo1" w:colFirst="0" w:colLast="0"/>
      <w:bookmarkEnd w:id="9"/>
      <w:r>
        <w:rPr>
          <w:sz w:val="30"/>
          <w:szCs w:val="30"/>
        </w:rPr>
        <w:t>1.2.5 DFD Thống kê doanh thu</w:t>
      </w:r>
    </w:p>
    <w:p w14:paraId="2029FE7A" w14:textId="77777777" w:rsidR="008C51CA" w:rsidRDefault="008C51CA"/>
    <w:p w14:paraId="061455F5" w14:textId="77777777" w:rsidR="008C51CA" w:rsidRDefault="009524CB">
      <w:bookmarkStart w:id="10" w:name="_17dp8vu" w:colFirst="0" w:colLast="0"/>
      <w:bookmarkEnd w:id="10"/>
      <w:r>
        <w:rPr>
          <w:noProof/>
        </w:rPr>
        <w:drawing>
          <wp:inline distT="114300" distB="114300" distL="114300" distR="114300" wp14:anchorId="42DC88D6" wp14:editId="217A5B3A">
            <wp:extent cx="5730875" cy="27178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3DFE" w14:textId="77777777" w:rsidR="008C51CA" w:rsidRDefault="008C51CA">
      <w:pPr>
        <w:rPr>
          <w:shd w:val="clear" w:color="auto" w:fill="FEFEFE"/>
        </w:rPr>
      </w:pPr>
      <w:bookmarkStart w:id="11" w:name="_5ivhwvd1rslk" w:colFirst="0" w:colLast="0"/>
      <w:bookmarkEnd w:id="11"/>
    </w:p>
    <w:p w14:paraId="038116A3" w14:textId="77777777" w:rsidR="008C51CA" w:rsidRDefault="009524CB">
      <w:pPr>
        <w:pStyle w:val="Heading2"/>
      </w:pPr>
      <w:r>
        <w:t>1.3 Sơ đồ Use case tổng quát</w:t>
      </w:r>
    </w:p>
    <w:p w14:paraId="0A4E2B22" w14:textId="77777777" w:rsidR="008C51CA" w:rsidRDefault="008C51CA"/>
    <w:p w14:paraId="73D96880" w14:textId="77777777" w:rsidR="008C51CA" w:rsidRDefault="009524CB">
      <w:r>
        <w:lastRenderedPageBreak/>
        <w:t xml:space="preserve">   </w:t>
      </w:r>
      <w:r>
        <w:rPr>
          <w:noProof/>
        </w:rPr>
        <w:drawing>
          <wp:inline distT="114300" distB="114300" distL="114300" distR="114300" wp14:anchorId="6E0A7F9B" wp14:editId="23CE5EB6">
            <wp:extent cx="5730875" cy="3505200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FCB2" w14:textId="77777777" w:rsidR="008C51CA" w:rsidRDefault="009524CB">
      <w:pPr>
        <w:pStyle w:val="Heading2"/>
      </w:pPr>
      <w:bookmarkStart w:id="12" w:name="_26in1rg" w:colFirst="0" w:colLast="0"/>
      <w:bookmarkEnd w:id="12"/>
      <w:r>
        <w:t>1.4 Miêu tả chi tiết các Use cases</w:t>
      </w:r>
    </w:p>
    <w:p w14:paraId="4D0D1ECA" w14:textId="77777777" w:rsidR="008C51CA" w:rsidRDefault="009524CB">
      <w:pPr>
        <w:pStyle w:val="Heading2"/>
      </w:pPr>
      <w:r>
        <w:rPr>
          <w:sz w:val="30"/>
          <w:szCs w:val="30"/>
        </w:rPr>
        <w:t>1.4.1 Use case Hiển thị tour</w:t>
      </w:r>
    </w:p>
    <w:tbl>
      <w:tblPr>
        <w:tblStyle w:val="Style10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25"/>
        <w:gridCol w:w="2235"/>
        <w:gridCol w:w="2430"/>
        <w:gridCol w:w="2325"/>
      </w:tblGrid>
      <w:tr w:rsidR="008C51CA" w14:paraId="65602B43" w14:textId="77777777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31B67" w14:textId="77777777" w:rsidR="008C51CA" w:rsidRDefault="009524CB">
            <w:pPr>
              <w:widowControl w:val="0"/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F0718" w14:textId="77777777" w:rsidR="008C51CA" w:rsidRDefault="009524CB">
            <w:pPr>
              <w:widowControl w:val="0"/>
              <w:spacing w:line="240" w:lineRule="auto"/>
            </w:pPr>
            <w:r>
              <w:t>01</w:t>
            </w:r>
          </w:p>
        </w:tc>
      </w:tr>
      <w:tr w:rsidR="008C51CA" w14:paraId="4A1F6CF9" w14:textId="77777777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899CF" w14:textId="77777777" w:rsidR="008C51CA" w:rsidRDefault="009524CB">
            <w:pPr>
              <w:widowControl w:val="0"/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16654" w14:textId="77777777" w:rsidR="008C51CA" w:rsidRDefault="009524CB">
            <w:pPr>
              <w:widowControl w:val="0"/>
              <w:spacing w:line="240" w:lineRule="auto"/>
            </w:pPr>
            <w:r>
              <w:t>Hiển thị tour</w:t>
            </w:r>
          </w:p>
        </w:tc>
      </w:tr>
      <w:tr w:rsidR="008C51CA" w14:paraId="7D7C20F4" w14:textId="77777777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458BC" w14:textId="77777777" w:rsidR="008C51CA" w:rsidRDefault="009524CB">
            <w:pPr>
              <w:widowControl w:val="0"/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CFAB0" w14:textId="77777777" w:rsidR="008C51CA" w:rsidRDefault="009524CB">
            <w:pPr>
              <w:widowControl w:val="0"/>
              <w:spacing w:line="240" w:lineRule="auto"/>
            </w:pPr>
            <w:r>
              <w:t>Sơn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A1C56" w14:textId="77777777" w:rsidR="008C51CA" w:rsidRDefault="009524CB">
            <w:pPr>
              <w:widowControl w:val="0"/>
              <w:spacing w:line="240" w:lineRule="auto"/>
            </w:pPr>
            <w:r>
              <w:t xml:space="preserve">    Last Updated By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DE662" w14:textId="77777777" w:rsidR="008C51CA" w:rsidRDefault="009524CB">
            <w:pPr>
              <w:widowControl w:val="0"/>
              <w:spacing w:line="240" w:lineRule="auto"/>
            </w:pPr>
            <w:r>
              <w:t>Sơn</w:t>
            </w:r>
          </w:p>
        </w:tc>
      </w:tr>
      <w:tr w:rsidR="008C51CA" w14:paraId="384A2604" w14:textId="77777777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92B4D" w14:textId="77777777" w:rsidR="008C51CA" w:rsidRDefault="009524CB">
            <w:pPr>
              <w:widowControl w:val="0"/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EE9C9" w14:textId="77777777" w:rsidR="008C51CA" w:rsidRDefault="009524CB">
            <w:pPr>
              <w:widowControl w:val="0"/>
              <w:spacing w:line="240" w:lineRule="auto"/>
            </w:pPr>
            <w:r>
              <w:t>25/12/2023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BA26D" w14:textId="77777777" w:rsidR="008C51CA" w:rsidRDefault="009524CB">
            <w:pPr>
              <w:widowControl w:val="0"/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32AB4" w14:textId="77777777" w:rsidR="008C51CA" w:rsidRDefault="009524CB">
            <w:pPr>
              <w:widowControl w:val="0"/>
              <w:spacing w:line="240" w:lineRule="auto"/>
            </w:pPr>
            <w:r>
              <w:t>29/12/2023</w:t>
            </w:r>
          </w:p>
        </w:tc>
      </w:tr>
    </w:tbl>
    <w:p w14:paraId="0FA12D37" w14:textId="77777777" w:rsidR="008C51CA" w:rsidRDefault="008C51CA"/>
    <w:tbl>
      <w:tblPr>
        <w:tblStyle w:val="Style11"/>
        <w:tblW w:w="911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70"/>
        <w:gridCol w:w="7040"/>
      </w:tblGrid>
      <w:tr w:rsidR="008C51CA" w14:paraId="004323BA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04E94" w14:textId="77777777" w:rsidR="008C51CA" w:rsidRDefault="009524CB">
            <w:pPr>
              <w:widowControl w:val="0"/>
              <w:spacing w:line="240" w:lineRule="auto"/>
            </w:pPr>
            <w:r>
              <w:t>Actor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35510" w14:textId="77777777" w:rsidR="008C51CA" w:rsidRDefault="009524CB">
            <w:pPr>
              <w:widowControl w:val="0"/>
              <w:spacing w:line="240" w:lineRule="auto"/>
            </w:pPr>
            <w:r>
              <w:t>Người dùng</w:t>
            </w:r>
          </w:p>
        </w:tc>
      </w:tr>
      <w:tr w:rsidR="008C51CA" w14:paraId="0DDD3D91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E530A" w14:textId="77777777" w:rsidR="008C51CA" w:rsidRDefault="009524CB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47083" w14:textId="77777777" w:rsidR="008C51CA" w:rsidRDefault="009524CB">
            <w:pPr>
              <w:widowControl w:val="0"/>
              <w:spacing w:line="240" w:lineRule="auto"/>
            </w:pPr>
            <w:r>
              <w:t>Chức năng cho phép người dùng xem danh sách các tour có sẵn và thông tin chi tiết về mỗi tour.</w:t>
            </w:r>
          </w:p>
        </w:tc>
      </w:tr>
      <w:tr w:rsidR="008C51CA" w14:paraId="773AD5E4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F8D55" w14:textId="77777777" w:rsidR="008C51CA" w:rsidRDefault="009524CB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DF5C8" w14:textId="77777777" w:rsidR="008C51CA" w:rsidRDefault="009524CB">
            <w:pPr>
              <w:widowControl w:val="0"/>
              <w:spacing w:line="240" w:lineRule="auto"/>
            </w:pPr>
            <w:r>
              <w:t>Khi người dùng muốn xem thông tin về các tour có sẵn.</w:t>
            </w:r>
          </w:p>
        </w:tc>
      </w:tr>
      <w:tr w:rsidR="008C51CA" w14:paraId="4ECB5B4F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C7CAC" w14:textId="77777777" w:rsidR="008C51CA" w:rsidRDefault="009524CB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79B3D" w14:textId="77777777" w:rsidR="008C51CA" w:rsidRDefault="009524CB">
            <w:pPr>
              <w:widowControl w:val="0"/>
              <w:spacing w:line="240" w:lineRule="auto"/>
            </w:pPr>
            <w:r>
              <w:t>Người dùng truy cập vào website</w:t>
            </w:r>
          </w:p>
        </w:tc>
      </w:tr>
      <w:tr w:rsidR="008C51CA" w14:paraId="7DCA671B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AD21E" w14:textId="77777777" w:rsidR="008C51CA" w:rsidRDefault="009524CB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BC2BC" w14:textId="77777777" w:rsidR="008C51CA" w:rsidRDefault="009524CB">
            <w:pPr>
              <w:widowControl w:val="0"/>
              <w:spacing w:line="240" w:lineRule="auto"/>
            </w:pPr>
            <w:r>
              <w:t>Danh sách các tour và mô tả về tour được hiển thị cho người dùng.</w:t>
            </w:r>
          </w:p>
        </w:tc>
      </w:tr>
      <w:tr w:rsidR="008C51CA" w14:paraId="5DD527F2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27B95" w14:textId="77777777" w:rsidR="008C51CA" w:rsidRDefault="009524CB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Flow of Events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BD7E0" w14:textId="77777777" w:rsidR="008C51CA" w:rsidRDefault="009524CB">
            <w:pPr>
              <w:keepNext/>
              <w:widowControl w:val="0"/>
              <w:spacing w:line="240" w:lineRule="auto"/>
            </w:pPr>
            <w:r>
              <w:t xml:space="preserve">1. Người dùng truy cập vào hệ thống. </w:t>
            </w:r>
          </w:p>
          <w:p w14:paraId="24120803" w14:textId="77777777" w:rsidR="00551E74" w:rsidRDefault="009524CB">
            <w:pPr>
              <w:keepNext/>
              <w:widowControl w:val="0"/>
              <w:spacing w:line="240" w:lineRule="auto"/>
            </w:pPr>
            <w:r>
              <w:t xml:space="preserve">2. Hệ thống truy xuất và hiển thị danh sách các tour có sẵn.   </w:t>
            </w:r>
          </w:p>
          <w:p w14:paraId="7285708F" w14:textId="537E01A5" w:rsidR="008C51CA" w:rsidRDefault="009524CB">
            <w:pPr>
              <w:keepNext/>
              <w:widowControl w:val="0"/>
              <w:spacing w:line="240" w:lineRule="auto"/>
            </w:pPr>
            <w:r>
              <w:t>3. Hệ thống cung cấp thông tin chi tiết về mỗi tour như tên, mô tả, hình ảnh, đánh giá, và giá cả.</w:t>
            </w:r>
          </w:p>
          <w:p w14:paraId="043C0308" w14:textId="77777777" w:rsidR="008C51CA" w:rsidRDefault="009524CB">
            <w:pPr>
              <w:keepNext/>
              <w:widowControl w:val="0"/>
              <w:spacing w:line="240" w:lineRule="auto"/>
            </w:pPr>
            <w:r>
              <w:t>4. Người dùng có thể lọc danh sách tour theo tiêu chí mong muốn.</w:t>
            </w:r>
          </w:p>
          <w:p w14:paraId="0D4CFEBC" w14:textId="77777777" w:rsidR="008C51CA" w:rsidRDefault="009524CB">
            <w:pPr>
              <w:keepNext/>
              <w:widowControl w:val="0"/>
              <w:spacing w:line="240" w:lineRule="auto"/>
            </w:pPr>
            <w:r>
              <w:t>5. Hệ thống cung cấp khả năng xem chi tiết và thông tin thêm về từng tour khi được yêu cầu.</w:t>
            </w:r>
          </w:p>
        </w:tc>
      </w:tr>
    </w:tbl>
    <w:p w14:paraId="556A4ADA" w14:textId="77777777" w:rsidR="008C51CA" w:rsidRDefault="008C51CA"/>
    <w:p w14:paraId="69C66229" w14:textId="77777777" w:rsidR="008C51CA" w:rsidRDefault="008C51CA"/>
    <w:p w14:paraId="7AB0BE58" w14:textId="77777777" w:rsidR="008C51CA" w:rsidRDefault="008C51CA"/>
    <w:p w14:paraId="6983350B" w14:textId="77777777" w:rsidR="008C51CA" w:rsidRDefault="008C51CA"/>
    <w:p w14:paraId="6996E998" w14:textId="77777777" w:rsidR="008C51CA" w:rsidRDefault="008C51CA"/>
    <w:p w14:paraId="5D8C5D0F" w14:textId="77777777" w:rsidR="008C51CA" w:rsidRDefault="008C51CA"/>
    <w:p w14:paraId="6CDAF76A" w14:textId="77777777" w:rsidR="008C51CA" w:rsidRDefault="008C51CA"/>
    <w:p w14:paraId="27529E16" w14:textId="77777777" w:rsidR="008C51CA" w:rsidRDefault="008C51CA"/>
    <w:p w14:paraId="27878025" w14:textId="77777777" w:rsidR="008C51CA" w:rsidRDefault="008C51CA"/>
    <w:p w14:paraId="144BD03B" w14:textId="77777777" w:rsidR="008C51CA" w:rsidRDefault="009524CB">
      <w:pPr>
        <w:pStyle w:val="Heading3"/>
        <w:spacing w:before="0" w:after="0"/>
        <w:rPr>
          <w:sz w:val="30"/>
          <w:szCs w:val="30"/>
        </w:rPr>
      </w:pPr>
      <w:bookmarkStart w:id="13" w:name="_lnxbz9" w:colFirst="0" w:colLast="0"/>
      <w:bookmarkEnd w:id="13"/>
      <w:r>
        <w:rPr>
          <w:sz w:val="30"/>
          <w:szCs w:val="30"/>
        </w:rPr>
        <w:t>1.4.2 Use case Đặt tour</w:t>
      </w:r>
    </w:p>
    <w:tbl>
      <w:tblPr>
        <w:tblStyle w:val="Style12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25"/>
        <w:gridCol w:w="2235"/>
        <w:gridCol w:w="2430"/>
        <w:gridCol w:w="2325"/>
      </w:tblGrid>
      <w:tr w:rsidR="008C51CA" w14:paraId="425CED07" w14:textId="77777777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0112B" w14:textId="77777777" w:rsidR="008C51CA" w:rsidRDefault="009524CB">
            <w:pPr>
              <w:widowControl w:val="0"/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F7F21" w14:textId="77777777" w:rsidR="008C51CA" w:rsidRDefault="009524CB">
            <w:pPr>
              <w:widowControl w:val="0"/>
              <w:spacing w:line="240" w:lineRule="auto"/>
            </w:pPr>
            <w:r>
              <w:t>02</w:t>
            </w:r>
          </w:p>
        </w:tc>
      </w:tr>
      <w:tr w:rsidR="008C51CA" w14:paraId="362800E1" w14:textId="77777777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E0FCC" w14:textId="77777777" w:rsidR="008C51CA" w:rsidRDefault="009524CB">
            <w:pPr>
              <w:widowControl w:val="0"/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0A7F4" w14:textId="77777777" w:rsidR="008C51CA" w:rsidRDefault="009524CB">
            <w:pPr>
              <w:widowControl w:val="0"/>
              <w:spacing w:line="240" w:lineRule="auto"/>
            </w:pPr>
            <w:r>
              <w:t>Đặt tour</w:t>
            </w:r>
          </w:p>
        </w:tc>
      </w:tr>
      <w:tr w:rsidR="008C51CA" w14:paraId="1FCFD9E4" w14:textId="77777777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67BEA" w14:textId="77777777" w:rsidR="008C51CA" w:rsidRDefault="009524CB">
            <w:pPr>
              <w:widowControl w:val="0"/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C95CC" w14:textId="77777777" w:rsidR="008C51CA" w:rsidRDefault="009524CB">
            <w:pPr>
              <w:widowControl w:val="0"/>
              <w:spacing w:line="240" w:lineRule="auto"/>
            </w:pPr>
            <w:r>
              <w:t>Sơn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BB27D" w14:textId="77777777" w:rsidR="008C51CA" w:rsidRDefault="009524CB">
            <w:pPr>
              <w:widowControl w:val="0"/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B3728" w14:textId="77777777" w:rsidR="008C51CA" w:rsidRDefault="009524CB">
            <w:pPr>
              <w:widowControl w:val="0"/>
              <w:spacing w:line="240" w:lineRule="auto"/>
            </w:pPr>
            <w:r>
              <w:t>Sơn</w:t>
            </w:r>
          </w:p>
        </w:tc>
      </w:tr>
      <w:tr w:rsidR="008C51CA" w14:paraId="544F24D0" w14:textId="77777777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6C9F0" w14:textId="77777777" w:rsidR="008C51CA" w:rsidRDefault="009524CB">
            <w:pPr>
              <w:widowControl w:val="0"/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DA1F4" w14:textId="77777777" w:rsidR="008C51CA" w:rsidRDefault="009524CB">
            <w:pPr>
              <w:widowControl w:val="0"/>
              <w:spacing w:line="240" w:lineRule="auto"/>
            </w:pPr>
            <w:r>
              <w:t>25/12/2023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AD619" w14:textId="77777777" w:rsidR="008C51CA" w:rsidRDefault="009524CB">
            <w:pPr>
              <w:widowControl w:val="0"/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4495B" w14:textId="77777777" w:rsidR="008C51CA" w:rsidRDefault="009524CB">
            <w:pPr>
              <w:widowControl w:val="0"/>
              <w:spacing w:line="240" w:lineRule="auto"/>
            </w:pPr>
            <w:r>
              <w:t>29/12/2023</w:t>
            </w:r>
          </w:p>
        </w:tc>
      </w:tr>
    </w:tbl>
    <w:p w14:paraId="7B442A08" w14:textId="77777777" w:rsidR="008C51CA" w:rsidRDefault="008C51CA"/>
    <w:tbl>
      <w:tblPr>
        <w:tblStyle w:val="Style13"/>
        <w:tblW w:w="911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70"/>
        <w:gridCol w:w="7040"/>
      </w:tblGrid>
      <w:tr w:rsidR="008C51CA" w14:paraId="126CBFA1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D7962" w14:textId="77777777" w:rsidR="008C51CA" w:rsidRDefault="009524CB">
            <w:pPr>
              <w:widowControl w:val="0"/>
              <w:spacing w:line="240" w:lineRule="auto"/>
            </w:pPr>
            <w:r>
              <w:t>Actor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65D78" w14:textId="77777777" w:rsidR="008C51CA" w:rsidRDefault="009524CB">
            <w:pPr>
              <w:widowControl w:val="0"/>
              <w:spacing w:line="240" w:lineRule="auto"/>
            </w:pPr>
            <w:r>
              <w:t>Người dùng</w:t>
            </w:r>
          </w:p>
        </w:tc>
      </w:tr>
      <w:tr w:rsidR="008C51CA" w14:paraId="62FA88E7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04C3E" w14:textId="77777777" w:rsidR="008C51CA" w:rsidRDefault="009524CB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9CEAD" w14:textId="77777777" w:rsidR="008C51CA" w:rsidRDefault="009524CB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t>Chức năng cho phép người dùng xem danh sách các tour có sẵn và thông tin chi tiết về từng tour để có thể tiến hành đặt tour.</w:t>
            </w:r>
          </w:p>
        </w:tc>
      </w:tr>
      <w:tr w:rsidR="008C51CA" w14:paraId="5C1AF0F8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2FFC0" w14:textId="77777777" w:rsidR="008C51CA" w:rsidRDefault="009524CB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A4FED" w14:textId="77777777" w:rsidR="008C51CA" w:rsidRDefault="009524CB">
            <w:pPr>
              <w:widowControl w:val="0"/>
              <w:spacing w:line="240" w:lineRule="auto"/>
            </w:pPr>
            <w:r>
              <w:t>Khi người dùng muốn xem thông tin và đặt tour.</w:t>
            </w:r>
          </w:p>
          <w:p w14:paraId="0DD91583" w14:textId="77777777" w:rsidR="008C51CA" w:rsidRDefault="008C51CA">
            <w:pPr>
              <w:widowControl w:val="0"/>
              <w:spacing w:line="240" w:lineRule="auto"/>
            </w:pPr>
          </w:p>
        </w:tc>
      </w:tr>
      <w:tr w:rsidR="008C51CA" w14:paraId="4B3ED47C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B44A5" w14:textId="77777777" w:rsidR="008C51CA" w:rsidRDefault="009524CB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52CA8" w14:textId="77777777" w:rsidR="008C51CA" w:rsidRDefault="009524CB">
            <w:pPr>
              <w:widowControl w:val="0"/>
              <w:spacing w:line="240" w:lineRule="auto"/>
            </w:pPr>
            <w:r>
              <w:t>Người dùng truy cập vào website.</w:t>
            </w:r>
          </w:p>
          <w:p w14:paraId="6EAF0424" w14:textId="77777777" w:rsidR="008C51CA" w:rsidRDefault="008C51CA">
            <w:pPr>
              <w:widowControl w:val="0"/>
              <w:spacing w:line="240" w:lineRule="auto"/>
            </w:pPr>
          </w:p>
        </w:tc>
      </w:tr>
      <w:tr w:rsidR="008C51CA" w14:paraId="79B216EB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A792E" w14:textId="77777777" w:rsidR="008C51CA" w:rsidRDefault="009524CB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Post 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7B546" w14:textId="77777777" w:rsidR="008C51CA" w:rsidRDefault="009524CB">
            <w:pPr>
              <w:widowControl w:val="0"/>
              <w:spacing w:line="240" w:lineRule="auto"/>
            </w:pPr>
            <w:r>
              <w:t>Danh sách các tour và thông tin chi tiết về tour đã được hiển thị để người dùng có thể tiến hành đặt tour.</w:t>
            </w:r>
          </w:p>
        </w:tc>
      </w:tr>
      <w:tr w:rsidR="008C51CA" w14:paraId="3252F434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62311" w14:textId="77777777" w:rsidR="008C51CA" w:rsidRDefault="009524CB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C1A05" w14:textId="77777777" w:rsidR="008C51CA" w:rsidRDefault="009524CB">
            <w:pPr>
              <w:widowControl w:val="0"/>
              <w:spacing w:line="240" w:lineRule="auto"/>
            </w:pPr>
            <w:r>
              <w:t xml:space="preserve">   1. Người dùng truy cập vào hệ thống.</w:t>
            </w:r>
          </w:p>
          <w:p w14:paraId="5B1EF94C" w14:textId="77777777" w:rsidR="008C51CA" w:rsidRDefault="009524CB">
            <w:pPr>
              <w:widowControl w:val="0"/>
              <w:spacing w:line="240" w:lineRule="auto"/>
            </w:pPr>
            <w:r>
              <w:t xml:space="preserve">   2. Hệ thống truy xuất và hiển thị danh sách các tour có sẵn.</w:t>
            </w:r>
          </w:p>
          <w:p w14:paraId="4E4EBD63" w14:textId="77777777" w:rsidR="008C51CA" w:rsidRDefault="009524CB">
            <w:pPr>
              <w:widowControl w:val="0"/>
              <w:spacing w:line="240" w:lineRule="auto"/>
            </w:pPr>
            <w:r>
              <w:t xml:space="preserve">   3. Hệ thống cung cấp thông tin chi tiết về mỗi tour như tên, mô tả, hình ảnh, đánh giá, và giá cả.</w:t>
            </w:r>
          </w:p>
          <w:p w14:paraId="3DC46491" w14:textId="77777777" w:rsidR="008C51CA" w:rsidRDefault="009524CB">
            <w:pPr>
              <w:widowControl w:val="0"/>
              <w:spacing w:line="240" w:lineRule="auto"/>
            </w:pPr>
            <w:r>
              <w:t xml:space="preserve">   4. Hệ thống cung cấp khả năng xem chi tiết và thông tin thêm về từng tour khi được yêu cầu để người dùng có thể tiến hành đặt tour.</w:t>
            </w:r>
          </w:p>
        </w:tc>
      </w:tr>
    </w:tbl>
    <w:p w14:paraId="336F4D74" w14:textId="77777777" w:rsidR="008C51CA" w:rsidRDefault="008C51CA"/>
    <w:p w14:paraId="4FFB1775" w14:textId="77777777" w:rsidR="008C51CA" w:rsidRDefault="008C51CA"/>
    <w:p w14:paraId="6EBFC5CF" w14:textId="77777777" w:rsidR="008C51CA" w:rsidRDefault="008C51CA"/>
    <w:p w14:paraId="4E147C07" w14:textId="77777777" w:rsidR="008C51CA" w:rsidRDefault="008C51CA"/>
    <w:p w14:paraId="02E6ECB1" w14:textId="77777777" w:rsidR="008C51CA" w:rsidRDefault="008C51CA"/>
    <w:p w14:paraId="7012F519" w14:textId="77777777" w:rsidR="008C51CA" w:rsidRDefault="008C51CA"/>
    <w:p w14:paraId="2251C622" w14:textId="77777777" w:rsidR="008C51CA" w:rsidRDefault="008C51CA"/>
    <w:p w14:paraId="362ACF1C" w14:textId="77777777" w:rsidR="008C51CA" w:rsidRDefault="009524CB">
      <w:pPr>
        <w:pStyle w:val="Heading3"/>
        <w:spacing w:before="0" w:after="0"/>
        <w:rPr>
          <w:sz w:val="30"/>
          <w:szCs w:val="30"/>
        </w:rPr>
      </w:pPr>
      <w:bookmarkStart w:id="14" w:name="_35nkun2" w:colFirst="0" w:colLast="0"/>
      <w:bookmarkEnd w:id="14"/>
      <w:r>
        <w:rPr>
          <w:sz w:val="30"/>
          <w:szCs w:val="30"/>
        </w:rPr>
        <w:t>1.4.3 Use case Hủy tour</w:t>
      </w:r>
    </w:p>
    <w:tbl>
      <w:tblPr>
        <w:tblStyle w:val="Style14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25"/>
        <w:gridCol w:w="2235"/>
        <w:gridCol w:w="2430"/>
        <w:gridCol w:w="2325"/>
      </w:tblGrid>
      <w:tr w:rsidR="008C51CA" w14:paraId="08957655" w14:textId="77777777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826F6" w14:textId="77777777" w:rsidR="008C51CA" w:rsidRDefault="009524CB">
            <w:pPr>
              <w:widowControl w:val="0"/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B7147" w14:textId="77777777" w:rsidR="008C51CA" w:rsidRDefault="009524CB">
            <w:pPr>
              <w:widowControl w:val="0"/>
              <w:spacing w:line="240" w:lineRule="auto"/>
            </w:pPr>
            <w:r>
              <w:t>03</w:t>
            </w:r>
          </w:p>
        </w:tc>
      </w:tr>
      <w:tr w:rsidR="008C51CA" w14:paraId="1E2DADF6" w14:textId="77777777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93D92" w14:textId="77777777" w:rsidR="008C51CA" w:rsidRDefault="009524CB">
            <w:pPr>
              <w:widowControl w:val="0"/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BE7B3" w14:textId="77777777" w:rsidR="008C51CA" w:rsidRDefault="009524CB">
            <w:pPr>
              <w:widowControl w:val="0"/>
              <w:spacing w:line="240" w:lineRule="auto"/>
            </w:pPr>
            <w:r>
              <w:t>Hủy tour</w:t>
            </w:r>
          </w:p>
          <w:p w14:paraId="332499D1" w14:textId="77777777" w:rsidR="008C51CA" w:rsidRDefault="008C51CA">
            <w:pPr>
              <w:widowControl w:val="0"/>
              <w:spacing w:line="240" w:lineRule="auto"/>
            </w:pPr>
          </w:p>
        </w:tc>
      </w:tr>
      <w:tr w:rsidR="008C51CA" w14:paraId="343BC0F1" w14:textId="77777777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77156" w14:textId="77777777" w:rsidR="008C51CA" w:rsidRDefault="009524CB">
            <w:pPr>
              <w:widowControl w:val="0"/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3C835" w14:textId="77777777" w:rsidR="008C51CA" w:rsidRDefault="009524CB">
            <w:pPr>
              <w:widowControl w:val="0"/>
              <w:spacing w:line="240" w:lineRule="auto"/>
            </w:pPr>
            <w:r>
              <w:t>Sơn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47C8A" w14:textId="77777777" w:rsidR="008C51CA" w:rsidRDefault="009524CB">
            <w:pPr>
              <w:widowControl w:val="0"/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A6119" w14:textId="77777777" w:rsidR="008C51CA" w:rsidRDefault="009524CB">
            <w:pPr>
              <w:widowControl w:val="0"/>
              <w:spacing w:line="240" w:lineRule="auto"/>
            </w:pPr>
            <w:r>
              <w:t>Sơn</w:t>
            </w:r>
          </w:p>
        </w:tc>
      </w:tr>
      <w:tr w:rsidR="008C51CA" w14:paraId="6B43E4CF" w14:textId="77777777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5C01E" w14:textId="77777777" w:rsidR="008C51CA" w:rsidRDefault="009524CB">
            <w:pPr>
              <w:widowControl w:val="0"/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829F0" w14:textId="77777777" w:rsidR="008C51CA" w:rsidRDefault="009524CB">
            <w:pPr>
              <w:widowControl w:val="0"/>
              <w:spacing w:line="240" w:lineRule="auto"/>
            </w:pPr>
            <w:r>
              <w:t>25/12/2023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D8EC3" w14:textId="77777777" w:rsidR="008C51CA" w:rsidRDefault="009524CB">
            <w:pPr>
              <w:widowControl w:val="0"/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ABFFC" w14:textId="77777777" w:rsidR="008C51CA" w:rsidRDefault="009524CB">
            <w:pPr>
              <w:widowControl w:val="0"/>
              <w:spacing w:line="240" w:lineRule="auto"/>
            </w:pPr>
            <w:r>
              <w:t>29/12/2023</w:t>
            </w:r>
          </w:p>
        </w:tc>
      </w:tr>
    </w:tbl>
    <w:p w14:paraId="26ADD73B" w14:textId="77777777" w:rsidR="008C51CA" w:rsidRDefault="008C51CA"/>
    <w:tbl>
      <w:tblPr>
        <w:tblStyle w:val="Style15"/>
        <w:tblW w:w="911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70"/>
        <w:gridCol w:w="7040"/>
      </w:tblGrid>
      <w:tr w:rsidR="008C51CA" w14:paraId="6A37B0A9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6B9FD" w14:textId="77777777" w:rsidR="008C51CA" w:rsidRDefault="009524CB">
            <w:pPr>
              <w:widowControl w:val="0"/>
              <w:spacing w:line="240" w:lineRule="auto"/>
            </w:pPr>
            <w:r>
              <w:t>Actor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A0AA8" w14:textId="77777777" w:rsidR="008C51CA" w:rsidRDefault="009524CB">
            <w:pPr>
              <w:widowControl w:val="0"/>
              <w:spacing w:line="240" w:lineRule="auto"/>
            </w:pPr>
            <w:r>
              <w:t>Người dùng</w:t>
            </w:r>
          </w:p>
        </w:tc>
      </w:tr>
      <w:tr w:rsidR="008C51CA" w14:paraId="5FFF551E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1373B" w14:textId="77777777" w:rsidR="008C51CA" w:rsidRDefault="009524CB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0CB97" w14:textId="77777777" w:rsidR="008C51CA" w:rsidRDefault="009524CB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t>Chức năng cho phép người dùng hủy một tour đã được đặt trước đó.</w:t>
            </w:r>
          </w:p>
        </w:tc>
      </w:tr>
      <w:tr w:rsidR="008C51CA" w14:paraId="2653802F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14413" w14:textId="77777777" w:rsidR="008C51CA" w:rsidRDefault="009524CB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D877C" w14:textId="77777777" w:rsidR="008C51CA" w:rsidRDefault="009524CB">
            <w:pPr>
              <w:widowControl w:val="0"/>
              <w:spacing w:line="240" w:lineRule="auto"/>
            </w:pPr>
            <w:r>
              <w:t>Chức năng này được sử dụng khi khi người dùng muốn hủy tour đã đặt.</w:t>
            </w:r>
          </w:p>
        </w:tc>
      </w:tr>
      <w:tr w:rsidR="008C51CA" w14:paraId="232EB0E4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94045" w14:textId="77777777" w:rsidR="008C51CA" w:rsidRDefault="009524CB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395EC" w14:textId="77777777" w:rsidR="008C51CA" w:rsidRDefault="009524CB">
            <w:pPr>
              <w:widowControl w:val="0"/>
              <w:spacing w:line="240" w:lineRule="auto"/>
            </w:pPr>
            <w:r>
              <w:t>Người dùng đã đặt một tour và đăng nhập vào hệ thống.</w:t>
            </w:r>
          </w:p>
          <w:p w14:paraId="7C2B4623" w14:textId="77777777" w:rsidR="008C51CA" w:rsidRDefault="008C51CA">
            <w:pPr>
              <w:widowControl w:val="0"/>
              <w:spacing w:line="240" w:lineRule="auto"/>
            </w:pPr>
          </w:p>
        </w:tc>
      </w:tr>
      <w:tr w:rsidR="008C51CA" w14:paraId="1B2E9E1D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4DE30" w14:textId="77777777" w:rsidR="008C51CA" w:rsidRDefault="009524CB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CBC97" w14:textId="77777777" w:rsidR="008C51CA" w:rsidRDefault="009524CB">
            <w:pPr>
              <w:widowControl w:val="0"/>
              <w:spacing w:line="240" w:lineRule="auto"/>
            </w:pPr>
            <w:r>
              <w:t>Tour đã được hủy và không còn hiển thị cho người dùng.</w:t>
            </w:r>
          </w:p>
          <w:p w14:paraId="35ABCEF0" w14:textId="77777777" w:rsidR="008C51CA" w:rsidRDefault="008C51CA">
            <w:pPr>
              <w:widowControl w:val="0"/>
              <w:spacing w:line="240" w:lineRule="auto"/>
            </w:pPr>
          </w:p>
        </w:tc>
      </w:tr>
      <w:tr w:rsidR="008C51CA" w14:paraId="7A95A5A0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4789A" w14:textId="77777777" w:rsidR="008C51CA" w:rsidRDefault="009524CB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Flow of Events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3A362" w14:textId="77777777" w:rsidR="008C51CA" w:rsidRDefault="009524CB">
            <w:r>
              <w:t xml:space="preserve">   1. Người dùng truy cập vào tài khoản cá nhân hoặc danh sách các tour đã đặt.</w:t>
            </w:r>
          </w:p>
          <w:p w14:paraId="46DFAE9C" w14:textId="77777777" w:rsidR="008C51CA" w:rsidRDefault="009524CB">
            <w:r>
              <w:t xml:space="preserve">   2. Người dùng chọn tour muốn hủy.</w:t>
            </w:r>
          </w:p>
          <w:p w14:paraId="0E3A5F81" w14:textId="77777777" w:rsidR="008C51CA" w:rsidRDefault="009524CB">
            <w:r>
              <w:t xml:space="preserve">   3. Hệ thống yêu cầu xác nhận hành động hủy tour từ người dùng.</w:t>
            </w:r>
          </w:p>
          <w:p w14:paraId="706EA09E" w14:textId="77777777" w:rsidR="008C51CA" w:rsidRDefault="009524CB">
            <w:r>
              <w:t xml:space="preserve">   4. Người dùng xác nhận việc hủy tour.</w:t>
            </w:r>
          </w:p>
          <w:p w14:paraId="5F14B58C" w14:textId="77777777" w:rsidR="008C51CA" w:rsidRDefault="009524CB">
            <w:r>
              <w:t xml:space="preserve">   5. Hệ thống hủy tour và cập nhật trạng thái của tour, thông báo về việc hủy thành công.</w:t>
            </w:r>
          </w:p>
          <w:p w14:paraId="3885A848" w14:textId="77777777" w:rsidR="008C51CA" w:rsidRDefault="008C51CA"/>
        </w:tc>
      </w:tr>
    </w:tbl>
    <w:p w14:paraId="59FFD24D" w14:textId="77777777" w:rsidR="008C51CA" w:rsidRDefault="008C51CA"/>
    <w:p w14:paraId="4633B275" w14:textId="77777777" w:rsidR="008C51CA" w:rsidRDefault="008C51CA"/>
    <w:p w14:paraId="48520E37" w14:textId="77777777" w:rsidR="008C51CA" w:rsidRDefault="008C51CA"/>
    <w:p w14:paraId="0EF83A69" w14:textId="77777777" w:rsidR="008C51CA" w:rsidRDefault="008C51CA"/>
    <w:p w14:paraId="63E58D3B" w14:textId="77777777" w:rsidR="008C51CA" w:rsidRDefault="008C51CA"/>
    <w:p w14:paraId="78680E63" w14:textId="77777777" w:rsidR="008C51CA" w:rsidRDefault="008C51CA"/>
    <w:p w14:paraId="4AFCD2C4" w14:textId="77777777" w:rsidR="008C51CA" w:rsidRDefault="009524CB">
      <w:pPr>
        <w:pStyle w:val="Heading3"/>
        <w:spacing w:before="0" w:after="0"/>
        <w:rPr>
          <w:sz w:val="30"/>
          <w:szCs w:val="30"/>
        </w:rPr>
      </w:pPr>
      <w:bookmarkStart w:id="15" w:name="_1ksv4uv" w:colFirst="0" w:colLast="0"/>
      <w:bookmarkEnd w:id="15"/>
      <w:r>
        <w:rPr>
          <w:sz w:val="30"/>
          <w:szCs w:val="30"/>
        </w:rPr>
        <w:t xml:space="preserve">1.4.4 Use case Đánh giá chất lượng dịch vụ </w:t>
      </w:r>
    </w:p>
    <w:tbl>
      <w:tblPr>
        <w:tblStyle w:val="Style16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25"/>
        <w:gridCol w:w="2235"/>
        <w:gridCol w:w="2430"/>
        <w:gridCol w:w="2325"/>
      </w:tblGrid>
      <w:tr w:rsidR="008C51CA" w14:paraId="33023BB4" w14:textId="77777777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E8B22" w14:textId="77777777" w:rsidR="008C51CA" w:rsidRDefault="009524CB">
            <w:pPr>
              <w:widowControl w:val="0"/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C80B3" w14:textId="77777777" w:rsidR="008C51CA" w:rsidRDefault="009524CB">
            <w:pPr>
              <w:widowControl w:val="0"/>
              <w:spacing w:line="240" w:lineRule="auto"/>
            </w:pPr>
            <w:r>
              <w:t>04</w:t>
            </w:r>
          </w:p>
        </w:tc>
      </w:tr>
      <w:tr w:rsidR="008C51CA" w14:paraId="668BFDF9" w14:textId="77777777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938C9" w14:textId="77777777" w:rsidR="008C51CA" w:rsidRDefault="009524CB">
            <w:pPr>
              <w:widowControl w:val="0"/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47367" w14:textId="77777777" w:rsidR="008C51CA" w:rsidRDefault="009524CB">
            <w:pPr>
              <w:pStyle w:val="Heading3"/>
              <w:spacing w:before="0" w:after="0"/>
            </w:pPr>
            <w:bookmarkStart w:id="16" w:name="_khr4lg29yzey" w:colFirst="0" w:colLast="0"/>
            <w:bookmarkEnd w:id="16"/>
            <w:r>
              <w:rPr>
                <w:sz w:val="30"/>
                <w:szCs w:val="30"/>
              </w:rPr>
              <w:t>Đánh giá chất lượng dịch vụ</w:t>
            </w:r>
          </w:p>
        </w:tc>
      </w:tr>
      <w:tr w:rsidR="008C51CA" w14:paraId="765BB4EF" w14:textId="77777777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B2535" w14:textId="77777777" w:rsidR="008C51CA" w:rsidRDefault="009524CB">
            <w:pPr>
              <w:widowControl w:val="0"/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F1D60" w14:textId="77777777" w:rsidR="008C51CA" w:rsidRDefault="009524CB">
            <w:pPr>
              <w:widowControl w:val="0"/>
              <w:spacing w:line="240" w:lineRule="auto"/>
            </w:pPr>
            <w:r>
              <w:t>Sơn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6AB6B" w14:textId="77777777" w:rsidR="008C51CA" w:rsidRDefault="009524CB">
            <w:pPr>
              <w:widowControl w:val="0"/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ADC8C" w14:textId="77777777" w:rsidR="008C51CA" w:rsidRDefault="009524CB">
            <w:pPr>
              <w:widowControl w:val="0"/>
              <w:spacing w:line="240" w:lineRule="auto"/>
            </w:pPr>
            <w:r>
              <w:t>Sơn</w:t>
            </w:r>
          </w:p>
        </w:tc>
      </w:tr>
      <w:tr w:rsidR="008C51CA" w14:paraId="5B10169C" w14:textId="77777777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91901" w14:textId="77777777" w:rsidR="008C51CA" w:rsidRDefault="009524CB">
            <w:pPr>
              <w:widowControl w:val="0"/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10FA9" w14:textId="77777777" w:rsidR="008C51CA" w:rsidRDefault="009524CB">
            <w:pPr>
              <w:widowControl w:val="0"/>
              <w:spacing w:line="240" w:lineRule="auto"/>
            </w:pPr>
            <w:r>
              <w:t>25/12/2023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28723" w14:textId="77777777" w:rsidR="008C51CA" w:rsidRDefault="009524CB">
            <w:pPr>
              <w:widowControl w:val="0"/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6FACB" w14:textId="77777777" w:rsidR="008C51CA" w:rsidRDefault="009524CB">
            <w:pPr>
              <w:widowControl w:val="0"/>
              <w:spacing w:line="240" w:lineRule="auto"/>
            </w:pPr>
            <w:r>
              <w:t>29/12/2023</w:t>
            </w:r>
          </w:p>
        </w:tc>
      </w:tr>
    </w:tbl>
    <w:p w14:paraId="134048D9" w14:textId="77777777" w:rsidR="008C51CA" w:rsidRDefault="008C51CA"/>
    <w:tbl>
      <w:tblPr>
        <w:tblStyle w:val="Style17"/>
        <w:tblW w:w="911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70"/>
        <w:gridCol w:w="7040"/>
      </w:tblGrid>
      <w:tr w:rsidR="008C51CA" w14:paraId="6989FA5C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76F12" w14:textId="77777777" w:rsidR="008C51CA" w:rsidRDefault="009524CB">
            <w:pPr>
              <w:widowControl w:val="0"/>
              <w:spacing w:line="240" w:lineRule="auto"/>
            </w:pPr>
            <w:r>
              <w:t>Actor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CCEE4" w14:textId="77777777" w:rsidR="008C51CA" w:rsidRDefault="009524CB">
            <w:pPr>
              <w:widowControl w:val="0"/>
              <w:spacing w:line="240" w:lineRule="auto"/>
            </w:pPr>
            <w:r>
              <w:t>Người dùng</w:t>
            </w:r>
          </w:p>
        </w:tc>
      </w:tr>
      <w:tr w:rsidR="008C51CA" w14:paraId="274A72A5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68D3C" w14:textId="77777777" w:rsidR="008C51CA" w:rsidRDefault="009524CB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533A1" w14:textId="77777777" w:rsidR="008C51CA" w:rsidRDefault="009524CB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t>Chức năng cho phép người dùng đánh giá chất lượng của dịch vụ.</w:t>
            </w:r>
          </w:p>
        </w:tc>
      </w:tr>
      <w:tr w:rsidR="008C51CA" w14:paraId="5179FA93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CDE88" w14:textId="77777777" w:rsidR="008C51CA" w:rsidRDefault="009524CB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20941" w14:textId="77777777" w:rsidR="008C51CA" w:rsidRDefault="009524CB">
            <w:pPr>
              <w:widowControl w:val="0"/>
              <w:spacing w:line="240" w:lineRule="auto"/>
            </w:pPr>
            <w:r>
              <w:t>Chức năng này được sử dụng khi khi người dùng hoàn thành tour và được yêu cầu đánh giá.</w:t>
            </w:r>
          </w:p>
        </w:tc>
      </w:tr>
      <w:tr w:rsidR="008C51CA" w14:paraId="733B1B60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EABD3" w14:textId="77777777" w:rsidR="008C51CA" w:rsidRDefault="009524CB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29000" w14:textId="77777777" w:rsidR="008C51CA" w:rsidRDefault="009524CB">
            <w:pPr>
              <w:widowControl w:val="0"/>
              <w:spacing w:line="240" w:lineRule="auto"/>
            </w:pPr>
            <w:r>
              <w:t>Người dùng đã tham gia tour và đăng nhập vào hệ thống.</w:t>
            </w:r>
          </w:p>
        </w:tc>
      </w:tr>
      <w:tr w:rsidR="008C51CA" w14:paraId="62B46D89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627BD" w14:textId="77777777" w:rsidR="008C51CA" w:rsidRDefault="009524CB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F4CDC" w14:textId="77777777" w:rsidR="008C51CA" w:rsidRDefault="009524CB">
            <w:pPr>
              <w:widowControl w:val="0"/>
              <w:spacing w:line="240" w:lineRule="auto"/>
            </w:pPr>
            <w:r>
              <w:t>Đánh giá của người dùng được ghi lại trong hệ thống.</w:t>
            </w:r>
          </w:p>
        </w:tc>
      </w:tr>
      <w:tr w:rsidR="008C51CA" w14:paraId="4FF759B7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B03E6" w14:textId="77777777" w:rsidR="008C51CA" w:rsidRDefault="009524CB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1744E" w14:textId="77777777" w:rsidR="008C51CA" w:rsidRDefault="009524CB">
            <w:r>
              <w:t>1. Người dùng hoàn thành tour.</w:t>
            </w:r>
          </w:p>
          <w:p w14:paraId="4B47C7CD" w14:textId="77777777" w:rsidR="008C51CA" w:rsidRDefault="009524CB">
            <w:r>
              <w:lastRenderedPageBreak/>
              <w:t xml:space="preserve">   2. Hệ thống gửi thông báo nhắc nhở người dùng đánh giá chất lượng dịch vụ sau tour.</w:t>
            </w:r>
          </w:p>
          <w:p w14:paraId="1BC8D9DE" w14:textId="77777777" w:rsidR="008C51CA" w:rsidRDefault="009524CB">
            <w:r>
              <w:t xml:space="preserve">   3. Người dùng truy cập phần đánh giá, chọn số điểm và viết nhận xét về trải nghiệm của mình.</w:t>
            </w:r>
          </w:p>
          <w:p w14:paraId="035ADDB0" w14:textId="77777777" w:rsidR="008C51CA" w:rsidRDefault="009524CB">
            <w:r>
              <w:t xml:space="preserve">   4. Hệ thống ghi nhận đánh giá và phản hồi từ người dùng.</w:t>
            </w:r>
          </w:p>
        </w:tc>
      </w:tr>
    </w:tbl>
    <w:p w14:paraId="5F39A4D5" w14:textId="77777777" w:rsidR="008C51CA" w:rsidRDefault="008C51CA"/>
    <w:p w14:paraId="41757A09" w14:textId="77777777" w:rsidR="008C51CA" w:rsidRDefault="008C51CA"/>
    <w:p w14:paraId="52D7925F" w14:textId="77777777" w:rsidR="008C51CA" w:rsidRDefault="008C51CA"/>
    <w:p w14:paraId="33171DF4" w14:textId="77777777" w:rsidR="008C51CA" w:rsidRDefault="008C51CA"/>
    <w:p w14:paraId="18E4F282" w14:textId="77777777" w:rsidR="008C51CA" w:rsidRDefault="008C51CA"/>
    <w:p w14:paraId="2238290A" w14:textId="77777777" w:rsidR="008C51CA" w:rsidRDefault="008C51CA"/>
    <w:p w14:paraId="5F8B26DE" w14:textId="77777777" w:rsidR="008C51CA" w:rsidRDefault="008C51CA"/>
    <w:p w14:paraId="785F025D" w14:textId="77777777" w:rsidR="008C51CA" w:rsidRDefault="008C51CA"/>
    <w:p w14:paraId="6FEAA351" w14:textId="77777777" w:rsidR="008C51CA" w:rsidRDefault="008C51CA"/>
    <w:p w14:paraId="17884C3F" w14:textId="77777777" w:rsidR="008C51CA" w:rsidRDefault="008C51CA"/>
    <w:p w14:paraId="62E1BD10" w14:textId="77777777" w:rsidR="008C51CA" w:rsidRDefault="008C51CA"/>
    <w:p w14:paraId="091F0727" w14:textId="77777777" w:rsidR="008C51CA" w:rsidRDefault="008C51CA">
      <w:pPr>
        <w:pStyle w:val="Heading3"/>
        <w:spacing w:before="0" w:after="0"/>
        <w:rPr>
          <w:sz w:val="30"/>
          <w:szCs w:val="30"/>
        </w:rPr>
      </w:pPr>
    </w:p>
    <w:p w14:paraId="06620BB5" w14:textId="77777777" w:rsidR="008C51CA" w:rsidRDefault="009524CB">
      <w:pPr>
        <w:pStyle w:val="Heading3"/>
        <w:spacing w:before="0" w:after="0"/>
        <w:rPr>
          <w:sz w:val="30"/>
          <w:szCs w:val="30"/>
        </w:rPr>
      </w:pPr>
      <w:r>
        <w:rPr>
          <w:sz w:val="30"/>
          <w:szCs w:val="30"/>
        </w:rPr>
        <w:t>1.4.5 Use case Thống kê doanh thu</w:t>
      </w:r>
    </w:p>
    <w:p w14:paraId="7A67DC7E" w14:textId="77777777" w:rsidR="008C51CA" w:rsidRDefault="008C51CA"/>
    <w:tbl>
      <w:tblPr>
        <w:tblStyle w:val="Style18"/>
        <w:tblW w:w="911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45"/>
        <w:gridCol w:w="2259"/>
        <w:gridCol w:w="2456"/>
        <w:gridCol w:w="2350"/>
      </w:tblGrid>
      <w:tr w:rsidR="008C51CA" w14:paraId="24ED3A7B" w14:textId="77777777">
        <w:trPr>
          <w:trHeight w:val="480"/>
        </w:trPr>
        <w:tc>
          <w:tcPr>
            <w:tcW w:w="2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2C162" w14:textId="77777777" w:rsidR="008C51CA" w:rsidRDefault="009524CB">
            <w:pPr>
              <w:widowControl w:val="0"/>
              <w:spacing w:line="240" w:lineRule="auto"/>
            </w:pPr>
            <w:r>
              <w:t xml:space="preserve">Use Case ID </w:t>
            </w:r>
          </w:p>
        </w:tc>
        <w:tc>
          <w:tcPr>
            <w:tcW w:w="706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1D74C" w14:textId="77777777" w:rsidR="008C51CA" w:rsidRDefault="009524CB">
            <w:pPr>
              <w:widowControl w:val="0"/>
              <w:spacing w:line="240" w:lineRule="auto"/>
            </w:pPr>
            <w:r>
              <w:t>05</w:t>
            </w:r>
          </w:p>
        </w:tc>
      </w:tr>
      <w:tr w:rsidR="008C51CA" w14:paraId="1F757CBE" w14:textId="77777777">
        <w:trPr>
          <w:trHeight w:val="480"/>
        </w:trPr>
        <w:tc>
          <w:tcPr>
            <w:tcW w:w="2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9392E" w14:textId="77777777" w:rsidR="008C51CA" w:rsidRDefault="009524CB">
            <w:pPr>
              <w:widowControl w:val="0"/>
              <w:spacing w:line="240" w:lineRule="auto"/>
            </w:pPr>
            <w:r>
              <w:t>Use Case Name</w:t>
            </w:r>
          </w:p>
        </w:tc>
        <w:tc>
          <w:tcPr>
            <w:tcW w:w="706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371E6" w14:textId="77777777" w:rsidR="008C51CA" w:rsidRDefault="009524CB">
            <w:pPr>
              <w:pStyle w:val="Heading3"/>
              <w:spacing w:before="0" w:after="0"/>
            </w:pPr>
            <w:bookmarkStart w:id="17" w:name="_a8b41vfanmvy" w:colFirst="0" w:colLast="0"/>
            <w:bookmarkEnd w:id="17"/>
            <w:r>
              <w:rPr>
                <w:sz w:val="30"/>
                <w:szCs w:val="30"/>
              </w:rPr>
              <w:t>Thống kê doanh thu</w:t>
            </w:r>
          </w:p>
        </w:tc>
      </w:tr>
      <w:tr w:rsidR="008C51CA" w14:paraId="62513166" w14:textId="77777777">
        <w:tc>
          <w:tcPr>
            <w:tcW w:w="2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F45FC" w14:textId="77777777" w:rsidR="008C51CA" w:rsidRDefault="009524CB">
            <w:pPr>
              <w:widowControl w:val="0"/>
              <w:spacing w:line="240" w:lineRule="auto"/>
            </w:pPr>
            <w:r>
              <w:t>Created By:</w:t>
            </w:r>
          </w:p>
        </w:tc>
        <w:tc>
          <w:tcPr>
            <w:tcW w:w="2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CC0E6" w14:textId="77777777" w:rsidR="008C51CA" w:rsidRDefault="009524CB">
            <w:pPr>
              <w:widowControl w:val="0"/>
              <w:spacing w:line="240" w:lineRule="auto"/>
            </w:pPr>
            <w:r>
              <w:t>Sơn</w:t>
            </w:r>
          </w:p>
        </w:tc>
        <w:tc>
          <w:tcPr>
            <w:tcW w:w="24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0DDD7" w14:textId="77777777" w:rsidR="008C51CA" w:rsidRDefault="009524CB">
            <w:pPr>
              <w:widowControl w:val="0"/>
              <w:spacing w:line="240" w:lineRule="auto"/>
            </w:pPr>
            <w:r>
              <w:t>Last Updated By</w:t>
            </w:r>
          </w:p>
        </w:tc>
        <w:tc>
          <w:tcPr>
            <w:tcW w:w="2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B7A56" w14:textId="77777777" w:rsidR="008C51CA" w:rsidRDefault="009524CB">
            <w:pPr>
              <w:widowControl w:val="0"/>
              <w:spacing w:line="240" w:lineRule="auto"/>
            </w:pPr>
            <w:r>
              <w:t>Sơn</w:t>
            </w:r>
          </w:p>
        </w:tc>
      </w:tr>
      <w:tr w:rsidR="008C51CA" w14:paraId="0C54E1F8" w14:textId="77777777">
        <w:tc>
          <w:tcPr>
            <w:tcW w:w="2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0EF25" w14:textId="77777777" w:rsidR="008C51CA" w:rsidRDefault="009524CB">
            <w:pPr>
              <w:widowControl w:val="0"/>
              <w:spacing w:line="240" w:lineRule="auto"/>
            </w:pPr>
            <w:r>
              <w:t>Date Created:</w:t>
            </w:r>
          </w:p>
        </w:tc>
        <w:tc>
          <w:tcPr>
            <w:tcW w:w="2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33728" w14:textId="77777777" w:rsidR="008C51CA" w:rsidRDefault="009524CB">
            <w:pPr>
              <w:widowControl w:val="0"/>
              <w:spacing w:line="240" w:lineRule="auto"/>
            </w:pPr>
            <w:r>
              <w:t>25/12/2023</w:t>
            </w:r>
          </w:p>
        </w:tc>
        <w:tc>
          <w:tcPr>
            <w:tcW w:w="24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7D5C4" w14:textId="77777777" w:rsidR="008C51CA" w:rsidRDefault="009524CB">
            <w:pPr>
              <w:widowControl w:val="0"/>
              <w:spacing w:line="240" w:lineRule="auto"/>
            </w:pPr>
            <w:r>
              <w:t>Date Last Updated</w:t>
            </w:r>
          </w:p>
        </w:tc>
        <w:tc>
          <w:tcPr>
            <w:tcW w:w="2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0B10C" w14:textId="77777777" w:rsidR="008C51CA" w:rsidRDefault="009524CB">
            <w:pPr>
              <w:widowControl w:val="0"/>
              <w:spacing w:line="240" w:lineRule="auto"/>
            </w:pPr>
            <w:r>
              <w:t>29/12/2023</w:t>
            </w:r>
          </w:p>
        </w:tc>
      </w:tr>
    </w:tbl>
    <w:p w14:paraId="2F6D9AF2" w14:textId="77777777" w:rsidR="008C51CA" w:rsidRDefault="008C51CA"/>
    <w:p w14:paraId="1ADE0411" w14:textId="77777777" w:rsidR="008C51CA" w:rsidRDefault="008C51CA"/>
    <w:tbl>
      <w:tblPr>
        <w:tblStyle w:val="Style19"/>
        <w:tblW w:w="911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70"/>
        <w:gridCol w:w="7040"/>
      </w:tblGrid>
      <w:tr w:rsidR="008C51CA" w14:paraId="5E6472BD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EC4F6" w14:textId="77777777" w:rsidR="008C51CA" w:rsidRDefault="009524CB">
            <w:pPr>
              <w:widowControl w:val="0"/>
              <w:spacing w:line="240" w:lineRule="auto"/>
            </w:pPr>
            <w:r>
              <w:t>Actor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6E177" w14:textId="77777777" w:rsidR="008C51CA" w:rsidRDefault="009524CB">
            <w:pPr>
              <w:widowControl w:val="0"/>
              <w:spacing w:line="240" w:lineRule="auto"/>
            </w:pPr>
            <w:r>
              <w:t>Quản trị viên hoặc người quản lý</w:t>
            </w:r>
          </w:p>
        </w:tc>
      </w:tr>
      <w:tr w:rsidR="008C51CA" w14:paraId="32EF4A00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294B3" w14:textId="77777777" w:rsidR="008C51CA" w:rsidRDefault="009524CB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F8146" w14:textId="77777777" w:rsidR="008C51CA" w:rsidRDefault="009524CB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t>Chức năng cho phép quản trị viên hoặc người quản lý xem thông tin về doanh thu từ các tour đã được đặt.</w:t>
            </w:r>
          </w:p>
        </w:tc>
      </w:tr>
      <w:tr w:rsidR="008C51CA" w14:paraId="430103C0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6A73C" w14:textId="77777777" w:rsidR="008C51CA" w:rsidRDefault="009524CB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A7C58" w14:textId="77777777" w:rsidR="008C51CA" w:rsidRDefault="009524CB">
            <w:pPr>
              <w:widowControl w:val="0"/>
              <w:spacing w:line="240" w:lineRule="auto"/>
            </w:pPr>
            <w:r>
              <w:t>Chức năng này được sử dụng khi khi quản trị viên hoặc người quản lý muốn xem thống kê doanh thu.</w:t>
            </w:r>
          </w:p>
        </w:tc>
      </w:tr>
      <w:tr w:rsidR="008C51CA" w14:paraId="1101DFC8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9B70B" w14:textId="77777777" w:rsidR="008C51CA" w:rsidRDefault="009524CB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Pre-conditions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FCFC0" w14:textId="77777777" w:rsidR="008C51CA" w:rsidRDefault="009524CB">
            <w:pPr>
              <w:widowControl w:val="0"/>
              <w:spacing w:line="240" w:lineRule="auto"/>
            </w:pPr>
            <w:r>
              <w:t>Quản trị viên đăng nhập và có quyền truy cập vào thống kê doanh thu.</w:t>
            </w:r>
          </w:p>
        </w:tc>
      </w:tr>
      <w:tr w:rsidR="008C51CA" w14:paraId="02A8743E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2A5C5" w14:textId="77777777" w:rsidR="008C51CA" w:rsidRDefault="009524CB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E2D30" w14:textId="77777777" w:rsidR="008C51CA" w:rsidRDefault="009524CB">
            <w:pPr>
              <w:widowControl w:val="0"/>
              <w:spacing w:line="240" w:lineRule="auto"/>
            </w:pPr>
            <w:r>
              <w:t>Thông tin thống kê doanh thu được hiển thị cho quản tri viên.</w:t>
            </w:r>
          </w:p>
        </w:tc>
      </w:tr>
      <w:tr w:rsidR="008C51CA" w14:paraId="3C2A2C4B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00DEC" w14:textId="77777777" w:rsidR="008C51CA" w:rsidRDefault="009524CB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2CE56" w14:textId="77777777" w:rsidR="008C51CA" w:rsidRDefault="009524CB">
            <w:r>
              <w:t>1. Quản trị viên hoặc người quản lý truy cập vào hệ thống.</w:t>
            </w:r>
          </w:p>
          <w:p w14:paraId="2AD27B2E" w14:textId="77777777" w:rsidR="008C51CA" w:rsidRDefault="009524CB">
            <w:r>
              <w:t xml:space="preserve">   2. Hệ thống cung cấp tùy chọn để xem thống kê doanh thu,hiển thị các tour thịnh hành.</w:t>
            </w:r>
          </w:p>
          <w:p w14:paraId="67CC678E" w14:textId="77777777" w:rsidR="008C51CA" w:rsidRDefault="009524CB">
            <w:r>
              <w:t xml:space="preserve">  </w:t>
            </w:r>
          </w:p>
          <w:p w14:paraId="27AD963E" w14:textId="77777777" w:rsidR="008C51CA" w:rsidRDefault="009524CB">
            <w:r>
              <w:t xml:space="preserve">   4. Hệ thống tiến hành phân tích và tổng hợp doanh thu từ các hoạt động như: hiển thị tour thịnh hành, tổng doanh thu đã nhận theo tour.</w:t>
            </w:r>
          </w:p>
          <w:p w14:paraId="49699254" w14:textId="77777777" w:rsidR="008C51CA" w:rsidRDefault="009524CB">
            <w:r>
              <w:t xml:space="preserve">   5. Hệ thống tổng hợp thông tin và hiển thị kết quả thống kê doanh thu dưới dạng tổng tiền doanh thu.</w:t>
            </w:r>
          </w:p>
          <w:p w14:paraId="721F7721" w14:textId="77777777" w:rsidR="008C51CA" w:rsidRDefault="008C51CA"/>
        </w:tc>
      </w:tr>
    </w:tbl>
    <w:p w14:paraId="38F2041A" w14:textId="77777777" w:rsidR="008C51CA" w:rsidRDefault="008C51CA">
      <w:pPr>
        <w:rPr>
          <w:i/>
        </w:rPr>
      </w:pPr>
    </w:p>
    <w:p w14:paraId="37941E88" w14:textId="77777777" w:rsidR="008C51CA" w:rsidRDefault="009524CB">
      <w:pPr>
        <w:pStyle w:val="Heading2"/>
      </w:pPr>
      <w:bookmarkStart w:id="18" w:name="_44sinio" w:colFirst="0" w:colLast="0"/>
      <w:bookmarkEnd w:id="18"/>
      <w:r>
        <w:lastRenderedPageBreak/>
        <w:t>1.5 Sơ đồ Trình tự (SD)</w:t>
      </w:r>
    </w:p>
    <w:p w14:paraId="48640D04" w14:textId="77777777" w:rsidR="008C51CA" w:rsidRDefault="009524CB">
      <w:pPr>
        <w:pStyle w:val="Heading3"/>
        <w:rPr>
          <w:sz w:val="30"/>
          <w:szCs w:val="30"/>
        </w:rPr>
      </w:pPr>
      <w:bookmarkStart w:id="19" w:name="_2jxsxqh" w:colFirst="0" w:colLast="0"/>
      <w:bookmarkEnd w:id="19"/>
      <w:r>
        <w:rPr>
          <w:sz w:val="30"/>
          <w:szCs w:val="30"/>
        </w:rPr>
        <w:t>1.5.1 SD Xem chi tiết tour</w:t>
      </w:r>
    </w:p>
    <w:p w14:paraId="4154227A" w14:textId="77777777" w:rsidR="008C51CA" w:rsidRDefault="009524CB">
      <w:r>
        <w:rPr>
          <w:noProof/>
        </w:rPr>
        <w:drawing>
          <wp:inline distT="114300" distB="114300" distL="114300" distR="114300" wp14:anchorId="3F143A45" wp14:editId="060C2DDB">
            <wp:extent cx="5730875" cy="4432300"/>
            <wp:effectExtent l="0" t="0" r="0" b="0"/>
            <wp:docPr id="5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7BDC" w14:textId="77777777" w:rsidR="008C51CA" w:rsidRDefault="008C51CA">
      <w:pPr>
        <w:rPr>
          <w:sz w:val="30"/>
          <w:szCs w:val="30"/>
        </w:rPr>
      </w:pPr>
    </w:p>
    <w:p w14:paraId="5A8B8315" w14:textId="77777777" w:rsidR="008C51CA" w:rsidRDefault="008C51CA">
      <w:pPr>
        <w:rPr>
          <w:sz w:val="30"/>
          <w:szCs w:val="30"/>
        </w:rPr>
      </w:pPr>
    </w:p>
    <w:p w14:paraId="3530A681" w14:textId="77777777" w:rsidR="008C51CA" w:rsidRDefault="008C51CA">
      <w:pPr>
        <w:rPr>
          <w:sz w:val="30"/>
          <w:szCs w:val="30"/>
        </w:rPr>
      </w:pPr>
    </w:p>
    <w:p w14:paraId="26706F97" w14:textId="77777777" w:rsidR="008C51CA" w:rsidRDefault="008C51CA">
      <w:pPr>
        <w:rPr>
          <w:sz w:val="30"/>
          <w:szCs w:val="30"/>
        </w:rPr>
      </w:pPr>
    </w:p>
    <w:p w14:paraId="4275CDB2" w14:textId="77777777" w:rsidR="008C51CA" w:rsidRDefault="008C51CA">
      <w:pPr>
        <w:rPr>
          <w:sz w:val="30"/>
          <w:szCs w:val="30"/>
        </w:rPr>
      </w:pPr>
    </w:p>
    <w:p w14:paraId="3C60F756" w14:textId="77777777" w:rsidR="008C51CA" w:rsidRDefault="008C51CA">
      <w:pPr>
        <w:rPr>
          <w:sz w:val="30"/>
          <w:szCs w:val="30"/>
        </w:rPr>
      </w:pPr>
    </w:p>
    <w:p w14:paraId="6EFD77A1" w14:textId="77777777" w:rsidR="008C51CA" w:rsidRDefault="008C51CA">
      <w:pPr>
        <w:rPr>
          <w:sz w:val="30"/>
          <w:szCs w:val="30"/>
        </w:rPr>
      </w:pPr>
    </w:p>
    <w:p w14:paraId="0CE35015" w14:textId="77777777" w:rsidR="008C51CA" w:rsidRDefault="008C51CA">
      <w:pPr>
        <w:rPr>
          <w:sz w:val="30"/>
          <w:szCs w:val="30"/>
        </w:rPr>
      </w:pPr>
    </w:p>
    <w:p w14:paraId="0783DB06" w14:textId="77777777" w:rsidR="008C51CA" w:rsidRDefault="008C51CA">
      <w:pPr>
        <w:rPr>
          <w:sz w:val="30"/>
          <w:szCs w:val="30"/>
        </w:rPr>
      </w:pPr>
    </w:p>
    <w:p w14:paraId="68761ACB" w14:textId="77777777" w:rsidR="008C51CA" w:rsidRDefault="008C51CA">
      <w:pPr>
        <w:rPr>
          <w:sz w:val="30"/>
          <w:szCs w:val="30"/>
        </w:rPr>
      </w:pPr>
    </w:p>
    <w:p w14:paraId="15EEBEA2" w14:textId="77777777" w:rsidR="008C51CA" w:rsidRDefault="008C51CA">
      <w:pPr>
        <w:rPr>
          <w:sz w:val="30"/>
          <w:szCs w:val="30"/>
        </w:rPr>
      </w:pPr>
    </w:p>
    <w:p w14:paraId="0313FB03" w14:textId="77777777" w:rsidR="008C51CA" w:rsidRDefault="008C51CA">
      <w:pPr>
        <w:rPr>
          <w:sz w:val="30"/>
          <w:szCs w:val="30"/>
        </w:rPr>
      </w:pPr>
    </w:p>
    <w:p w14:paraId="3091515F" w14:textId="77777777" w:rsidR="008C51CA" w:rsidRDefault="008C51CA">
      <w:pPr>
        <w:rPr>
          <w:sz w:val="30"/>
          <w:szCs w:val="30"/>
        </w:rPr>
      </w:pPr>
    </w:p>
    <w:p w14:paraId="51EB7497" w14:textId="77777777" w:rsidR="008C51CA" w:rsidRDefault="008C51CA">
      <w:pPr>
        <w:rPr>
          <w:sz w:val="30"/>
          <w:szCs w:val="30"/>
        </w:rPr>
      </w:pPr>
    </w:p>
    <w:p w14:paraId="50E4B5D9" w14:textId="77777777" w:rsidR="008C51CA" w:rsidRDefault="009524CB">
      <w:pPr>
        <w:rPr>
          <w:sz w:val="30"/>
          <w:szCs w:val="30"/>
        </w:rPr>
      </w:pPr>
      <w:r>
        <w:rPr>
          <w:sz w:val="30"/>
          <w:szCs w:val="30"/>
        </w:rPr>
        <w:lastRenderedPageBreak/>
        <w:t>1.5.2 SD Đặt tour</w:t>
      </w:r>
    </w:p>
    <w:p w14:paraId="71211C5F" w14:textId="77777777" w:rsidR="008C51CA" w:rsidRDefault="009524CB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114300" distB="114300" distL="114300" distR="114300" wp14:anchorId="1C47D44C" wp14:editId="0AA821C2">
            <wp:extent cx="5730875" cy="4533900"/>
            <wp:effectExtent l="0" t="0" r="0" b="0"/>
            <wp:docPr id="7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2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60D9" w14:textId="77777777" w:rsidR="008C51CA" w:rsidRDefault="008C51CA">
      <w:bookmarkStart w:id="20" w:name="_o36tzfq7dbhq" w:colFirst="0" w:colLast="0"/>
      <w:bookmarkEnd w:id="20"/>
    </w:p>
    <w:p w14:paraId="267233E2" w14:textId="77777777" w:rsidR="008C51CA" w:rsidRDefault="008C51CA">
      <w:bookmarkStart w:id="21" w:name="_95mq4kie5b73" w:colFirst="0" w:colLast="0"/>
      <w:bookmarkEnd w:id="21"/>
    </w:p>
    <w:p w14:paraId="063D30C8" w14:textId="77777777" w:rsidR="008C51CA" w:rsidRDefault="008C51CA">
      <w:bookmarkStart w:id="22" w:name="_ac0v9nxnchnl" w:colFirst="0" w:colLast="0"/>
      <w:bookmarkEnd w:id="22"/>
    </w:p>
    <w:p w14:paraId="74852DAA" w14:textId="77777777" w:rsidR="008C51CA" w:rsidRDefault="008C51CA">
      <w:bookmarkStart w:id="23" w:name="_z2rwer8uq8ot" w:colFirst="0" w:colLast="0"/>
      <w:bookmarkEnd w:id="23"/>
    </w:p>
    <w:p w14:paraId="3435B7C3" w14:textId="77777777" w:rsidR="008C51CA" w:rsidRDefault="008C51CA">
      <w:bookmarkStart w:id="24" w:name="_v38ng4tftyjp" w:colFirst="0" w:colLast="0"/>
      <w:bookmarkEnd w:id="24"/>
    </w:p>
    <w:p w14:paraId="0BD787FD" w14:textId="77777777" w:rsidR="008C51CA" w:rsidRDefault="008C51CA">
      <w:bookmarkStart w:id="25" w:name="_dna30heesx5s" w:colFirst="0" w:colLast="0"/>
      <w:bookmarkEnd w:id="25"/>
    </w:p>
    <w:p w14:paraId="6688A7B6" w14:textId="77777777" w:rsidR="008C51CA" w:rsidRDefault="008C51CA">
      <w:bookmarkStart w:id="26" w:name="_q3kylqeqob42" w:colFirst="0" w:colLast="0"/>
      <w:bookmarkEnd w:id="26"/>
    </w:p>
    <w:p w14:paraId="2396D0CD" w14:textId="77777777" w:rsidR="008C51CA" w:rsidRDefault="008C51CA">
      <w:bookmarkStart w:id="27" w:name="_xduu9dx4i1lx" w:colFirst="0" w:colLast="0"/>
      <w:bookmarkEnd w:id="27"/>
    </w:p>
    <w:p w14:paraId="6BD52096" w14:textId="77777777" w:rsidR="008C51CA" w:rsidRDefault="008C51CA">
      <w:bookmarkStart w:id="28" w:name="_eg3s2p140i6y" w:colFirst="0" w:colLast="0"/>
      <w:bookmarkEnd w:id="28"/>
    </w:p>
    <w:p w14:paraId="6A500BB5" w14:textId="77777777" w:rsidR="008C51CA" w:rsidRDefault="008C51CA">
      <w:bookmarkStart w:id="29" w:name="_72ubpgwltxl5" w:colFirst="0" w:colLast="0"/>
      <w:bookmarkEnd w:id="29"/>
    </w:p>
    <w:p w14:paraId="1BDE0A47" w14:textId="77777777" w:rsidR="008C51CA" w:rsidRDefault="008C51CA">
      <w:bookmarkStart w:id="30" w:name="_x1gqshbx5j1x" w:colFirst="0" w:colLast="0"/>
      <w:bookmarkEnd w:id="30"/>
    </w:p>
    <w:p w14:paraId="303D125F" w14:textId="77777777" w:rsidR="008C51CA" w:rsidRDefault="008C51CA">
      <w:bookmarkStart w:id="31" w:name="_op0v4ul6ooje" w:colFirst="0" w:colLast="0"/>
      <w:bookmarkEnd w:id="31"/>
    </w:p>
    <w:p w14:paraId="31F6926A" w14:textId="77777777" w:rsidR="008C51CA" w:rsidRDefault="008C51CA">
      <w:bookmarkStart w:id="32" w:name="_3h4gx0wn5wbr" w:colFirst="0" w:colLast="0"/>
      <w:bookmarkEnd w:id="32"/>
    </w:p>
    <w:p w14:paraId="5B5BC66C" w14:textId="77777777" w:rsidR="008C51CA" w:rsidRDefault="008C51CA">
      <w:bookmarkStart w:id="33" w:name="_sl5y23vcac1f" w:colFirst="0" w:colLast="0"/>
      <w:bookmarkEnd w:id="33"/>
    </w:p>
    <w:p w14:paraId="6AD7F5DF" w14:textId="77777777" w:rsidR="008C51CA" w:rsidRDefault="008C51CA">
      <w:bookmarkStart w:id="34" w:name="_lwt4itrgeouq" w:colFirst="0" w:colLast="0"/>
      <w:bookmarkEnd w:id="34"/>
    </w:p>
    <w:p w14:paraId="7A0067A4" w14:textId="77777777" w:rsidR="008C51CA" w:rsidRDefault="008C51CA">
      <w:bookmarkStart w:id="35" w:name="_1x03pe4ll2ev" w:colFirst="0" w:colLast="0"/>
      <w:bookmarkEnd w:id="35"/>
    </w:p>
    <w:p w14:paraId="7C94F3B0" w14:textId="77777777" w:rsidR="008C51CA" w:rsidRDefault="008C51CA">
      <w:bookmarkStart w:id="36" w:name="_z337ya" w:colFirst="0" w:colLast="0"/>
      <w:bookmarkEnd w:id="36"/>
    </w:p>
    <w:p w14:paraId="7955A38A" w14:textId="77777777" w:rsidR="008C51CA" w:rsidRDefault="009524CB">
      <w:pPr>
        <w:rPr>
          <w:sz w:val="30"/>
          <w:szCs w:val="30"/>
        </w:rPr>
      </w:pPr>
      <w:r>
        <w:rPr>
          <w:sz w:val="30"/>
          <w:szCs w:val="30"/>
        </w:rPr>
        <w:t>1.5.4 SD hủy tour</w:t>
      </w:r>
    </w:p>
    <w:p w14:paraId="656FE808" w14:textId="77777777" w:rsidR="008C51CA" w:rsidRDefault="008C51CA">
      <w:pPr>
        <w:rPr>
          <w:sz w:val="30"/>
          <w:szCs w:val="30"/>
        </w:rPr>
      </w:pPr>
    </w:p>
    <w:p w14:paraId="11256156" w14:textId="77777777" w:rsidR="008C51CA" w:rsidRDefault="009524CB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114300" distB="114300" distL="114300" distR="114300" wp14:anchorId="6F23C127" wp14:editId="49B5DF6B">
            <wp:extent cx="5730875" cy="45085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DF54" w14:textId="77777777" w:rsidR="008C51CA" w:rsidRDefault="008C51CA">
      <w:pPr>
        <w:rPr>
          <w:sz w:val="30"/>
          <w:szCs w:val="30"/>
        </w:rPr>
      </w:pPr>
    </w:p>
    <w:p w14:paraId="2F6B9779" w14:textId="77777777" w:rsidR="008C51CA" w:rsidRDefault="008C51CA">
      <w:pPr>
        <w:rPr>
          <w:sz w:val="30"/>
          <w:szCs w:val="30"/>
        </w:rPr>
      </w:pPr>
    </w:p>
    <w:p w14:paraId="4D9EBD65" w14:textId="77777777" w:rsidR="008C51CA" w:rsidRDefault="008C51CA">
      <w:pPr>
        <w:rPr>
          <w:sz w:val="30"/>
          <w:szCs w:val="30"/>
        </w:rPr>
      </w:pPr>
    </w:p>
    <w:p w14:paraId="5DD4AD9F" w14:textId="77777777" w:rsidR="008C51CA" w:rsidRDefault="008C51CA">
      <w:pPr>
        <w:rPr>
          <w:sz w:val="30"/>
          <w:szCs w:val="30"/>
        </w:rPr>
      </w:pPr>
    </w:p>
    <w:p w14:paraId="4315961C" w14:textId="77777777" w:rsidR="008C51CA" w:rsidRDefault="008C51CA">
      <w:pPr>
        <w:rPr>
          <w:sz w:val="30"/>
          <w:szCs w:val="30"/>
        </w:rPr>
      </w:pPr>
    </w:p>
    <w:p w14:paraId="2E2C98D9" w14:textId="77777777" w:rsidR="008C51CA" w:rsidRDefault="008C51CA">
      <w:pPr>
        <w:rPr>
          <w:sz w:val="30"/>
          <w:szCs w:val="30"/>
        </w:rPr>
      </w:pPr>
    </w:p>
    <w:p w14:paraId="7FF08D27" w14:textId="77777777" w:rsidR="008C51CA" w:rsidRDefault="008C51CA">
      <w:pPr>
        <w:rPr>
          <w:sz w:val="30"/>
          <w:szCs w:val="30"/>
        </w:rPr>
      </w:pPr>
    </w:p>
    <w:p w14:paraId="4A640695" w14:textId="77777777" w:rsidR="008C51CA" w:rsidRDefault="008C51CA">
      <w:pPr>
        <w:rPr>
          <w:sz w:val="30"/>
          <w:szCs w:val="30"/>
        </w:rPr>
      </w:pPr>
    </w:p>
    <w:p w14:paraId="7A5D4DE1" w14:textId="77777777" w:rsidR="008C51CA" w:rsidRDefault="008C51CA">
      <w:pPr>
        <w:rPr>
          <w:sz w:val="30"/>
          <w:szCs w:val="30"/>
        </w:rPr>
      </w:pPr>
    </w:p>
    <w:p w14:paraId="6881A314" w14:textId="77777777" w:rsidR="008C51CA" w:rsidRDefault="008C51CA">
      <w:pPr>
        <w:rPr>
          <w:sz w:val="30"/>
          <w:szCs w:val="30"/>
        </w:rPr>
      </w:pPr>
    </w:p>
    <w:p w14:paraId="505A174C" w14:textId="77777777" w:rsidR="008C51CA" w:rsidRDefault="008C51CA">
      <w:pPr>
        <w:rPr>
          <w:sz w:val="30"/>
          <w:szCs w:val="30"/>
        </w:rPr>
      </w:pPr>
    </w:p>
    <w:p w14:paraId="2B3CA111" w14:textId="77777777" w:rsidR="008C51CA" w:rsidRDefault="008C51CA">
      <w:pPr>
        <w:rPr>
          <w:sz w:val="30"/>
          <w:szCs w:val="30"/>
        </w:rPr>
      </w:pPr>
    </w:p>
    <w:p w14:paraId="4FFBD693" w14:textId="77777777" w:rsidR="008C51CA" w:rsidRDefault="008C51CA">
      <w:pPr>
        <w:rPr>
          <w:sz w:val="30"/>
          <w:szCs w:val="30"/>
        </w:rPr>
      </w:pPr>
    </w:p>
    <w:p w14:paraId="0B63B799" w14:textId="77777777" w:rsidR="008C51CA" w:rsidRDefault="008C51CA">
      <w:pPr>
        <w:rPr>
          <w:sz w:val="30"/>
          <w:szCs w:val="30"/>
        </w:rPr>
      </w:pPr>
    </w:p>
    <w:p w14:paraId="0B87152B" w14:textId="77777777" w:rsidR="008C51CA" w:rsidRDefault="008C51CA">
      <w:pPr>
        <w:rPr>
          <w:sz w:val="30"/>
          <w:szCs w:val="30"/>
        </w:rPr>
      </w:pPr>
    </w:p>
    <w:p w14:paraId="5843C905" w14:textId="77777777" w:rsidR="008C51CA" w:rsidRDefault="008C51CA">
      <w:pPr>
        <w:rPr>
          <w:sz w:val="30"/>
          <w:szCs w:val="30"/>
        </w:rPr>
      </w:pPr>
    </w:p>
    <w:p w14:paraId="3B8399B6" w14:textId="77777777" w:rsidR="008C51CA" w:rsidRDefault="009524CB">
      <w:pPr>
        <w:rPr>
          <w:sz w:val="30"/>
          <w:szCs w:val="30"/>
        </w:rPr>
      </w:pPr>
      <w:r>
        <w:rPr>
          <w:sz w:val="30"/>
          <w:szCs w:val="30"/>
        </w:rPr>
        <w:t>1.5.5 SD Phản hồi dịch vụ</w:t>
      </w:r>
    </w:p>
    <w:p w14:paraId="42ACAD3D" w14:textId="77777777" w:rsidR="008C51CA" w:rsidRDefault="009524CB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114300" distB="114300" distL="114300" distR="114300" wp14:anchorId="6148D539" wp14:editId="4228E53E">
            <wp:extent cx="5730875" cy="4533900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D9FE" w14:textId="77777777" w:rsidR="008C51CA" w:rsidRDefault="008C51CA">
      <w:pPr>
        <w:rPr>
          <w:sz w:val="30"/>
          <w:szCs w:val="30"/>
        </w:rPr>
      </w:pPr>
    </w:p>
    <w:p w14:paraId="1E7DE780" w14:textId="77777777" w:rsidR="008C51CA" w:rsidRDefault="008C51CA">
      <w:pPr>
        <w:rPr>
          <w:sz w:val="30"/>
          <w:szCs w:val="30"/>
        </w:rPr>
      </w:pPr>
    </w:p>
    <w:p w14:paraId="5F26E7A6" w14:textId="77777777" w:rsidR="008C51CA" w:rsidRDefault="008C51CA">
      <w:pPr>
        <w:rPr>
          <w:sz w:val="30"/>
          <w:szCs w:val="30"/>
        </w:rPr>
      </w:pPr>
    </w:p>
    <w:p w14:paraId="7291B673" w14:textId="77777777" w:rsidR="008C51CA" w:rsidRDefault="008C51CA">
      <w:pPr>
        <w:rPr>
          <w:sz w:val="30"/>
          <w:szCs w:val="30"/>
        </w:rPr>
      </w:pPr>
    </w:p>
    <w:p w14:paraId="5B11503D" w14:textId="77777777" w:rsidR="008C51CA" w:rsidRDefault="008C51CA">
      <w:pPr>
        <w:rPr>
          <w:sz w:val="30"/>
          <w:szCs w:val="30"/>
        </w:rPr>
      </w:pPr>
    </w:p>
    <w:p w14:paraId="424014BE" w14:textId="77777777" w:rsidR="008C51CA" w:rsidRDefault="008C51CA">
      <w:pPr>
        <w:rPr>
          <w:sz w:val="30"/>
          <w:szCs w:val="30"/>
        </w:rPr>
      </w:pPr>
    </w:p>
    <w:p w14:paraId="2F689C09" w14:textId="77777777" w:rsidR="008C51CA" w:rsidRDefault="008C51CA">
      <w:pPr>
        <w:rPr>
          <w:sz w:val="30"/>
          <w:szCs w:val="30"/>
        </w:rPr>
      </w:pPr>
    </w:p>
    <w:p w14:paraId="5B36C508" w14:textId="77777777" w:rsidR="008C51CA" w:rsidRDefault="008C51CA">
      <w:pPr>
        <w:rPr>
          <w:sz w:val="30"/>
          <w:szCs w:val="30"/>
        </w:rPr>
      </w:pPr>
    </w:p>
    <w:p w14:paraId="5F31B3D9" w14:textId="77777777" w:rsidR="008C51CA" w:rsidRDefault="008C51CA">
      <w:pPr>
        <w:rPr>
          <w:sz w:val="30"/>
          <w:szCs w:val="30"/>
        </w:rPr>
      </w:pPr>
    </w:p>
    <w:p w14:paraId="10CD73E9" w14:textId="77777777" w:rsidR="008C51CA" w:rsidRDefault="008C51CA">
      <w:pPr>
        <w:rPr>
          <w:sz w:val="30"/>
          <w:szCs w:val="30"/>
        </w:rPr>
      </w:pPr>
    </w:p>
    <w:p w14:paraId="34E47096" w14:textId="77777777" w:rsidR="008C51CA" w:rsidRDefault="008C51CA">
      <w:pPr>
        <w:rPr>
          <w:sz w:val="30"/>
          <w:szCs w:val="30"/>
        </w:rPr>
      </w:pPr>
    </w:p>
    <w:p w14:paraId="3ABFF426" w14:textId="77777777" w:rsidR="008C51CA" w:rsidRDefault="008C51CA">
      <w:pPr>
        <w:rPr>
          <w:sz w:val="30"/>
          <w:szCs w:val="30"/>
        </w:rPr>
      </w:pPr>
    </w:p>
    <w:p w14:paraId="71061E7C" w14:textId="77777777" w:rsidR="008C51CA" w:rsidRDefault="008C51CA">
      <w:pPr>
        <w:rPr>
          <w:sz w:val="30"/>
          <w:szCs w:val="30"/>
        </w:rPr>
      </w:pPr>
    </w:p>
    <w:p w14:paraId="12CC5C3B" w14:textId="77777777" w:rsidR="008C51CA" w:rsidRDefault="008C51CA">
      <w:pPr>
        <w:rPr>
          <w:sz w:val="30"/>
          <w:szCs w:val="30"/>
        </w:rPr>
      </w:pPr>
    </w:p>
    <w:p w14:paraId="44FB0D8A" w14:textId="77777777" w:rsidR="008C51CA" w:rsidRDefault="008C51CA">
      <w:pPr>
        <w:rPr>
          <w:sz w:val="30"/>
          <w:szCs w:val="30"/>
        </w:rPr>
      </w:pPr>
    </w:p>
    <w:p w14:paraId="6E433342" w14:textId="77777777" w:rsidR="008C51CA" w:rsidRDefault="009524CB">
      <w:pPr>
        <w:rPr>
          <w:sz w:val="30"/>
          <w:szCs w:val="30"/>
        </w:rPr>
      </w:pPr>
      <w:r>
        <w:rPr>
          <w:sz w:val="30"/>
          <w:szCs w:val="30"/>
        </w:rPr>
        <w:t>1.5.6 SD Thống kê doanh thu</w:t>
      </w:r>
    </w:p>
    <w:p w14:paraId="231259CC" w14:textId="77777777" w:rsidR="008C51CA" w:rsidRDefault="009524CB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114300" distB="114300" distL="114300" distR="114300" wp14:anchorId="35EF46D4" wp14:editId="377CFB8C">
            <wp:extent cx="5730875" cy="38481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B377" w14:textId="77777777" w:rsidR="008C51CA" w:rsidRDefault="008C51CA">
      <w:pPr>
        <w:rPr>
          <w:sz w:val="30"/>
          <w:szCs w:val="30"/>
        </w:rPr>
      </w:pPr>
    </w:p>
    <w:p w14:paraId="65F0933A" w14:textId="77777777" w:rsidR="008C51CA" w:rsidRDefault="008C51CA">
      <w:pPr>
        <w:rPr>
          <w:sz w:val="30"/>
          <w:szCs w:val="30"/>
        </w:rPr>
      </w:pPr>
    </w:p>
    <w:p w14:paraId="594CFE59" w14:textId="77777777" w:rsidR="008C51CA" w:rsidRDefault="008C51CA">
      <w:pPr>
        <w:rPr>
          <w:sz w:val="30"/>
          <w:szCs w:val="30"/>
        </w:rPr>
      </w:pPr>
    </w:p>
    <w:p w14:paraId="79C673D8" w14:textId="77777777" w:rsidR="008C51CA" w:rsidRDefault="008C51CA">
      <w:pPr>
        <w:rPr>
          <w:sz w:val="30"/>
          <w:szCs w:val="30"/>
        </w:rPr>
      </w:pPr>
    </w:p>
    <w:p w14:paraId="4D572BAA" w14:textId="77777777" w:rsidR="008C51CA" w:rsidRDefault="008C51CA">
      <w:pPr>
        <w:rPr>
          <w:sz w:val="30"/>
          <w:szCs w:val="30"/>
        </w:rPr>
      </w:pPr>
    </w:p>
    <w:p w14:paraId="2432FEE3" w14:textId="77777777" w:rsidR="008C51CA" w:rsidRDefault="008C51CA">
      <w:pPr>
        <w:rPr>
          <w:sz w:val="30"/>
          <w:szCs w:val="30"/>
        </w:rPr>
      </w:pPr>
    </w:p>
    <w:p w14:paraId="5369140B" w14:textId="77777777" w:rsidR="008C51CA" w:rsidRDefault="008C51CA">
      <w:pPr>
        <w:rPr>
          <w:sz w:val="30"/>
          <w:szCs w:val="30"/>
        </w:rPr>
      </w:pPr>
    </w:p>
    <w:p w14:paraId="0132D213" w14:textId="77777777" w:rsidR="008C51CA" w:rsidRDefault="008C51CA">
      <w:pPr>
        <w:rPr>
          <w:sz w:val="30"/>
          <w:szCs w:val="30"/>
        </w:rPr>
      </w:pPr>
    </w:p>
    <w:p w14:paraId="15B1E1D8" w14:textId="77777777" w:rsidR="008C51CA" w:rsidRDefault="008C51CA">
      <w:pPr>
        <w:rPr>
          <w:sz w:val="30"/>
          <w:szCs w:val="30"/>
        </w:rPr>
      </w:pPr>
    </w:p>
    <w:p w14:paraId="6431E51F" w14:textId="77777777" w:rsidR="008C51CA" w:rsidRDefault="008C51CA">
      <w:pPr>
        <w:rPr>
          <w:sz w:val="30"/>
          <w:szCs w:val="30"/>
        </w:rPr>
      </w:pPr>
    </w:p>
    <w:p w14:paraId="692FD0CE" w14:textId="77777777" w:rsidR="008C51CA" w:rsidRDefault="009524CB">
      <w:pPr>
        <w:pStyle w:val="Heading2"/>
      </w:pPr>
      <w:bookmarkStart w:id="37" w:name="_3j2qqm3" w:colFirst="0" w:colLast="0"/>
      <w:bookmarkEnd w:id="37"/>
      <w:r>
        <w:lastRenderedPageBreak/>
        <w:t>1.6 Biểu đồ quan hệ thực thể (ERD)</w:t>
      </w:r>
    </w:p>
    <w:p w14:paraId="6A6A5EA0" w14:textId="77777777" w:rsidR="008C51CA" w:rsidRDefault="009524CB">
      <w:r>
        <w:rPr>
          <w:noProof/>
        </w:rPr>
        <w:drawing>
          <wp:inline distT="114300" distB="114300" distL="114300" distR="114300" wp14:anchorId="50CAFD1B" wp14:editId="165CC715">
            <wp:extent cx="5730875" cy="279400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20A1" w14:textId="77777777" w:rsidR="008C51CA" w:rsidRDefault="008C51CA"/>
    <w:p w14:paraId="2B9987AC" w14:textId="77777777" w:rsidR="008C51CA" w:rsidRDefault="009524CB">
      <w:pPr>
        <w:rPr>
          <w:b/>
          <w:sz w:val="40"/>
          <w:szCs w:val="40"/>
        </w:rPr>
      </w:pPr>
      <w:bookmarkStart w:id="38" w:name="_1y810tw" w:colFirst="0" w:colLast="0"/>
      <w:bookmarkEnd w:id="38"/>
      <w:r>
        <w:rPr>
          <w:b/>
        </w:rPr>
        <w:t xml:space="preserve">        </w:t>
      </w:r>
    </w:p>
    <w:p w14:paraId="3BF69A64" w14:textId="77777777" w:rsidR="008C51CA" w:rsidRDefault="009524CB">
      <w:bookmarkStart w:id="39" w:name="_4i7ojhp" w:colFirst="0" w:colLast="0"/>
      <w:bookmarkEnd w:id="39"/>
      <w:r>
        <w:t>II.Thiết kế phần mềm:</w:t>
      </w:r>
    </w:p>
    <w:p w14:paraId="7E8DBE0C" w14:textId="77777777" w:rsidR="008C51CA" w:rsidRDefault="009524CB">
      <w:r>
        <w:t>1.Thiết kế kiến trúc:</w:t>
      </w:r>
    </w:p>
    <w:p w14:paraId="1EC0DCC1" w14:textId="77777777" w:rsidR="008C51CA" w:rsidRDefault="009524CB">
      <w:r>
        <w:rPr>
          <w:noProof/>
        </w:rPr>
        <w:drawing>
          <wp:inline distT="0" distB="0" distL="0" distR="0" wp14:anchorId="004E350B" wp14:editId="53559440">
            <wp:extent cx="5730875" cy="337820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9E78" w14:textId="77777777" w:rsidR="008C51CA" w:rsidRDefault="009524CB">
      <w:pPr>
        <w:numPr>
          <w:ilvl w:val="0"/>
          <w:numId w:val="2"/>
        </w:numPr>
      </w:pPr>
      <w:r>
        <w:t>Thiết kế hướng đối tượng:</w:t>
      </w:r>
    </w:p>
    <w:p w14:paraId="558950F0" w14:textId="77777777" w:rsidR="008C51CA" w:rsidRDefault="009524CB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114300" distR="114300" wp14:anchorId="1525505E" wp14:editId="5388E457">
            <wp:extent cx="5723890" cy="3557270"/>
            <wp:effectExtent l="0" t="0" r="6350" b="8890"/>
            <wp:docPr id="17" name="Picture 17" descr="Ảnh chụp màn hình 2023-12-29 175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Ảnh chụp màn hình 2023-12-29 1753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DDE2" w14:textId="77777777" w:rsidR="008C51CA" w:rsidRDefault="009524CB">
      <w:r>
        <w:t>+ Lớp ACCOUNT cho biết thông tin tài khoản như mã tài khoản, tên đăng nhập, email, mật khẩu đăng nhập.</w:t>
      </w:r>
    </w:p>
    <w:p w14:paraId="7336E0A5" w14:textId="77777777" w:rsidR="008C51CA" w:rsidRDefault="009524CB">
      <w:r>
        <w:t>+ Lớp MANAGES kế thừa lớp ACCOUNT và bổ sung thêm các thông tin như mã quản lý, họ và tên, địa chỉ, số điện thoại.</w:t>
      </w:r>
    </w:p>
    <w:p w14:paraId="1B5506F7" w14:textId="77777777" w:rsidR="008C51CA" w:rsidRDefault="009524CB">
      <w:r>
        <w:t>+ Lớp USERS kế thừa lớp ACCOUNT và bổ sung thêm các thông tin như mã người dùng, họ và tên, số điện thoại, địa chỉ.</w:t>
      </w:r>
    </w:p>
    <w:p w14:paraId="27F8F04C" w14:textId="77777777" w:rsidR="008C51CA" w:rsidRDefault="009524CB">
      <w:r>
        <w:t>+ Lớp TOUR cho biết thông tin vủa tour du lịch như mã tour du lịch, tên tour du lịch, mô tả tour du lịch và giá của 1 tour du lịch.</w:t>
      </w:r>
    </w:p>
    <w:p w14:paraId="142760CA" w14:textId="77777777" w:rsidR="008C51CA" w:rsidRDefault="009524CB">
      <w:r>
        <w:t>+ Lớp COMMENT cho biết thông tin của bình luận như: mã bình luận , tên người bình luận, ngày bình luận, ngày sửa bình luận, nội dung bình luận</w:t>
      </w:r>
    </w:p>
    <w:p w14:paraId="45B8DC4E" w14:textId="77777777" w:rsidR="008C51CA" w:rsidRDefault="009524CB">
      <w:r>
        <w:t>+Lớp BILL cho biết thông tin của hóa đơn như: mã hóa đơn, ngày xuất hóa đơn, tổng thanh toán</w:t>
      </w:r>
    </w:p>
    <w:p w14:paraId="5FE87BA5" w14:textId="77777777" w:rsidR="008C51CA" w:rsidRDefault="009524CB">
      <w:r>
        <w:t xml:space="preserve">+Lớp SALESTOTAL cho  biết thông tin của bảng thống kê doanh thu như: mã bảng thống kê, tổng </w:t>
      </w:r>
      <w:r>
        <w:rPr>
          <w:lang w:val="vi-VN"/>
        </w:rPr>
        <w:t xml:space="preserve">doanh thu </w:t>
      </w:r>
      <w:r>
        <w:t>các tour du lịch</w:t>
      </w:r>
    </w:p>
    <w:p w14:paraId="74DC4493" w14:textId="77777777" w:rsidR="008C51CA" w:rsidRDefault="008C51CA"/>
    <w:p w14:paraId="413FC139" w14:textId="77777777" w:rsidR="008C51CA" w:rsidRDefault="009524CB">
      <w:r>
        <w:t>3.Thiết kế dữ liệu:</w:t>
      </w:r>
    </w:p>
    <w:p w14:paraId="45E4916E" w14:textId="77777777" w:rsidR="008C51CA" w:rsidRDefault="009524CB">
      <w:r>
        <w:t>3.1.Các thực thể và thuộc tính:</w:t>
      </w:r>
    </w:p>
    <w:p w14:paraId="6CAC0E1D" w14:textId="77777777" w:rsidR="008C51CA" w:rsidRDefault="009524CB">
      <w:r>
        <w:t>+ ACCOUNT (</w:t>
      </w:r>
      <w:r>
        <w:rPr>
          <w:u w:val="single"/>
        </w:rPr>
        <w:t>IdAccount</w:t>
      </w:r>
      <w:r>
        <w:t>, UserName, Email, PassWord)</w:t>
      </w:r>
    </w:p>
    <w:p w14:paraId="1FA6509E" w14:textId="77777777" w:rsidR="008C51CA" w:rsidRDefault="009524CB">
      <w:r>
        <w:t>+ USERS (</w:t>
      </w:r>
      <w:r>
        <w:rPr>
          <w:u w:val="single"/>
        </w:rPr>
        <w:t>IdUsers</w:t>
      </w:r>
      <w:r>
        <w:t>,UserName, PassWord, FullName, Email, Phone, Address)</w:t>
      </w:r>
    </w:p>
    <w:p w14:paraId="4A6F8E65" w14:textId="77777777" w:rsidR="008C51CA" w:rsidRDefault="009524CB">
      <w:r>
        <w:t>+ MANAGERS (</w:t>
      </w:r>
      <w:r>
        <w:rPr>
          <w:u w:val="single"/>
        </w:rPr>
        <w:t>IdManagers</w:t>
      </w:r>
      <w:r>
        <w:t>,UserName, PassWord, FullName, Email, Phone, Address)</w:t>
      </w:r>
    </w:p>
    <w:p w14:paraId="34B6A018" w14:textId="77777777" w:rsidR="008C51CA" w:rsidRDefault="009524CB">
      <w:r>
        <w:t>+ TOUR (</w:t>
      </w:r>
      <w:r>
        <w:rPr>
          <w:u w:val="single"/>
        </w:rPr>
        <w:t>IdTour,</w:t>
      </w:r>
      <w:r>
        <w:t xml:space="preserve"> TourName, Imanges, Detail, Price)</w:t>
      </w:r>
    </w:p>
    <w:p w14:paraId="5D2885AB" w14:textId="77777777" w:rsidR="008C51CA" w:rsidRDefault="009524CB">
      <w:r>
        <w:lastRenderedPageBreak/>
        <w:t>+COMMENT(</w:t>
      </w:r>
      <w:r>
        <w:rPr>
          <w:u w:val="single"/>
        </w:rPr>
        <w:t>IdComment</w:t>
      </w:r>
      <w:r>
        <w:t>, Content, CreateAtTime, UpdateAt, UserName)</w:t>
      </w:r>
    </w:p>
    <w:p w14:paraId="769CDFDD" w14:textId="77777777" w:rsidR="008C51CA" w:rsidRDefault="009524CB">
      <w:r>
        <w:t xml:space="preserve">+BILL (IdBill, </w:t>
      </w:r>
      <w:r>
        <w:rPr>
          <w:u w:val="single"/>
        </w:rPr>
        <w:t>TotalAmoun</w:t>
      </w:r>
      <w:r>
        <w:t>t, BillDate)</w:t>
      </w:r>
    </w:p>
    <w:p w14:paraId="7B450CF4" w14:textId="77777777" w:rsidR="008C51CA" w:rsidRDefault="009524CB">
      <w:r>
        <w:t>+SALESTOTAL (</w:t>
      </w:r>
      <w:r>
        <w:rPr>
          <w:u w:val="single"/>
        </w:rPr>
        <w:t>IdSalesTotal</w:t>
      </w:r>
      <w:r>
        <w:t>, TotalSales)</w:t>
      </w:r>
    </w:p>
    <w:p w14:paraId="230EED98" w14:textId="77777777" w:rsidR="008C51CA" w:rsidRDefault="009524CB">
      <w:r>
        <w:t>3.2. Mối liên kết:</w:t>
      </w:r>
    </w:p>
    <w:p w14:paraId="0EBDAAED" w14:textId="77777777" w:rsidR="008C51CA" w:rsidRDefault="009524CB">
      <w:r>
        <w:t>+ ACCOUNT và USERS là liên kết 1 – 1</w:t>
      </w:r>
    </w:p>
    <w:p w14:paraId="1D52FD3F" w14:textId="77777777" w:rsidR="008C51CA" w:rsidRDefault="009524CB">
      <w:r>
        <w:t>+ ACCONT và MANAGERS là liên kết 1 – 1</w:t>
      </w:r>
    </w:p>
    <w:p w14:paraId="13CA27BE" w14:textId="77777777" w:rsidR="008C51CA" w:rsidRDefault="009524CB">
      <w:r>
        <w:t>+ TOUR và USERS là liên kết n – n</w:t>
      </w:r>
    </w:p>
    <w:p w14:paraId="4D634CEF" w14:textId="77777777" w:rsidR="008C51CA" w:rsidRDefault="009524CB">
      <w:r>
        <w:t xml:space="preserve">+ MANAGERS và TOUR là liên kết 1 - n </w:t>
      </w:r>
    </w:p>
    <w:p w14:paraId="758B4D67" w14:textId="77777777" w:rsidR="008C51CA" w:rsidRDefault="009524CB">
      <w:r>
        <w:t>+ USER và COMMENT  là liên kết 1 - n</w:t>
      </w:r>
    </w:p>
    <w:p w14:paraId="7C256DC9" w14:textId="77777777" w:rsidR="008C51CA" w:rsidRDefault="009524CB">
      <w:r>
        <w:t>+TOUR và COMMENT là liên kết 1 - n</w:t>
      </w:r>
    </w:p>
    <w:p w14:paraId="42F1C483" w14:textId="77777777" w:rsidR="008C51CA" w:rsidRDefault="009524CB">
      <w:r>
        <w:t>+ TOUR và BILL là liên kết 1 - n</w:t>
      </w:r>
    </w:p>
    <w:p w14:paraId="500C9F3E" w14:textId="77777777" w:rsidR="008C51CA" w:rsidRDefault="009524CB">
      <w:r>
        <w:t>+ USER và BILL là liên kết 1 - n</w:t>
      </w:r>
    </w:p>
    <w:p w14:paraId="0F45FC92" w14:textId="77777777" w:rsidR="008C51CA" w:rsidRDefault="009524CB">
      <w:r>
        <w:t>+ SALESTOTAL và MANAGERS là liên kết 1 - 1</w:t>
      </w:r>
    </w:p>
    <w:p w14:paraId="0AF727DD" w14:textId="77777777" w:rsidR="008C51CA" w:rsidRDefault="009524CB">
      <w:r>
        <w:t>+  SALESTOTAL và BILL là liên kết 1 - n</w:t>
      </w:r>
    </w:p>
    <w:p w14:paraId="46C0ECF3" w14:textId="77777777" w:rsidR="008C51CA" w:rsidRDefault="009524CB">
      <w:r>
        <w:t>3.3. Chuyển sang quan hệ:</w:t>
      </w:r>
    </w:p>
    <w:p w14:paraId="724F11CC" w14:textId="77777777" w:rsidR="008C51CA" w:rsidRDefault="009524CB">
      <w:pPr>
        <w:numPr>
          <w:ilvl w:val="0"/>
          <w:numId w:val="3"/>
        </w:numPr>
        <w:spacing w:line="240" w:lineRule="auto"/>
        <w:jc w:val="both"/>
      </w:pPr>
      <w:r>
        <w:rPr>
          <w:rFonts w:ascii="Caudex" w:eastAsia="Caudex" w:hAnsi="Caudex" w:cs="Caudex"/>
        </w:rPr>
        <w:t>Liên kết 1 - N → Khóa chính của quan hệ bên một trở thành khóa ngoại của quan hệ bên nhiều.</w:t>
      </w:r>
    </w:p>
    <w:p w14:paraId="5E6AB20C" w14:textId="77777777" w:rsidR="008C51CA" w:rsidRDefault="009524CB">
      <w:pPr>
        <w:numPr>
          <w:ilvl w:val="0"/>
          <w:numId w:val="3"/>
        </w:numPr>
        <w:spacing w:line="240" w:lineRule="auto"/>
        <w:jc w:val="both"/>
      </w:pPr>
      <w:r>
        <w:rPr>
          <w:rFonts w:ascii="Caudex" w:eastAsia="Caudex" w:hAnsi="Caudex" w:cs="Caudex"/>
        </w:rPr>
        <w:t>Liên kết M - N → Tạo bảng quan hệ mới, chuyển khóa chính của hai quan hệ phía M và N thành khóa ngoại của quan hệ mới. Khóa chính của quan hệ mới là sự kết hợp của hai khóa ngoại.</w:t>
      </w:r>
    </w:p>
    <w:p w14:paraId="3E3D68C6" w14:textId="77777777" w:rsidR="008C51CA" w:rsidRDefault="009524CB">
      <w:r>
        <w:t>KẾT QUẢ:</w:t>
      </w:r>
      <w:r>
        <w:br/>
      </w:r>
      <w:r>
        <w:tab/>
        <w:t>+ ACCOUNT (</w:t>
      </w:r>
      <w:r>
        <w:rPr>
          <w:u w:val="single"/>
        </w:rPr>
        <w:t>IdAccount</w:t>
      </w:r>
      <w:r>
        <w:t>, IdUsers, IdManagers, UserName, Email, PassWord)</w:t>
      </w:r>
    </w:p>
    <w:p w14:paraId="54E95BC8" w14:textId="77777777" w:rsidR="008C51CA" w:rsidRDefault="009524CB">
      <w:r>
        <w:tab/>
        <w:t>+ MANAGERS (</w:t>
      </w:r>
      <w:r>
        <w:rPr>
          <w:u w:val="single"/>
        </w:rPr>
        <w:t>IdManagers</w:t>
      </w:r>
      <w:r>
        <w:t>,UserName, PassWord, FullName, Email, Phone, Address, )</w:t>
      </w:r>
    </w:p>
    <w:p w14:paraId="1772D80F" w14:textId="77777777" w:rsidR="008C51CA" w:rsidRDefault="009524CB">
      <w:r>
        <w:tab/>
        <w:t xml:space="preserve">+ USER_TOUR ( </w:t>
      </w:r>
      <w:r>
        <w:rPr>
          <w:u w:val="single"/>
        </w:rPr>
        <w:t>IdUsers</w:t>
      </w:r>
      <w:r>
        <w:t>,</w:t>
      </w:r>
      <w:r>
        <w:rPr>
          <w:u w:val="single"/>
        </w:rPr>
        <w:t xml:space="preserve"> IdTour</w:t>
      </w:r>
      <w:r>
        <w:t>)</w:t>
      </w:r>
    </w:p>
    <w:p w14:paraId="2BD7671B" w14:textId="77777777" w:rsidR="008C51CA" w:rsidRDefault="009524CB">
      <w:r>
        <w:tab/>
        <w:t>+ USERS (</w:t>
      </w:r>
      <w:r>
        <w:rPr>
          <w:u w:val="single"/>
        </w:rPr>
        <w:t>IdUsers</w:t>
      </w:r>
      <w:r>
        <w:t>, IdTour ,UserName, PassWord,  FullName, Email, Phone, Address)</w:t>
      </w:r>
    </w:p>
    <w:p w14:paraId="019B3E5F" w14:textId="77777777" w:rsidR="008C51CA" w:rsidRDefault="009524CB">
      <w:r>
        <w:tab/>
        <w:t>+ TOUR (</w:t>
      </w:r>
      <w:r>
        <w:rPr>
          <w:u w:val="single"/>
        </w:rPr>
        <w:t>IdTour,</w:t>
      </w:r>
      <w:r>
        <w:t xml:space="preserve"> IdUsers, TourName, Imanges, Detail, Price)</w:t>
      </w:r>
    </w:p>
    <w:p w14:paraId="3BB46188" w14:textId="77777777" w:rsidR="008C51CA" w:rsidRDefault="009524CB">
      <w:r>
        <w:tab/>
        <w:t>+ COMMENT (</w:t>
      </w:r>
      <w:r>
        <w:rPr>
          <w:u w:val="single"/>
        </w:rPr>
        <w:t>IdComment</w:t>
      </w:r>
      <w:r>
        <w:t>, IdUser, IdTour, Content, UpdateAt, CreateAtTime, UserName)</w:t>
      </w:r>
    </w:p>
    <w:p w14:paraId="120E7FE4" w14:textId="77777777" w:rsidR="008C51CA" w:rsidRDefault="009524CB">
      <w:r>
        <w:tab/>
        <w:t>+ BILL (</w:t>
      </w:r>
      <w:r>
        <w:rPr>
          <w:u w:val="single"/>
        </w:rPr>
        <w:t>IdBill,</w:t>
      </w:r>
      <w:r>
        <w:t xml:space="preserve"> IdUser, IdTour, BillDate, TotalAmount)</w:t>
      </w:r>
    </w:p>
    <w:p w14:paraId="514D18D5" w14:textId="77777777" w:rsidR="008C51CA" w:rsidRDefault="009524CB">
      <w:r>
        <w:tab/>
        <w:t>+  SALESTOTAL (</w:t>
      </w:r>
      <w:r>
        <w:rPr>
          <w:u w:val="single"/>
        </w:rPr>
        <w:t>IdSalesTotal,</w:t>
      </w:r>
      <w:r>
        <w:t xml:space="preserve"> IdManager, IdBill, TotalSales)</w:t>
      </w:r>
    </w:p>
    <w:p w14:paraId="15BE7667" w14:textId="77777777" w:rsidR="008C51CA" w:rsidRDefault="009524CB">
      <w:r>
        <w:t>3.4. Chuẩn hóa dữ liệu:</w:t>
      </w:r>
    </w:p>
    <w:p w14:paraId="46D10AC9" w14:textId="77777777" w:rsidR="008C51CA" w:rsidRDefault="009524CB">
      <w:r>
        <w:lastRenderedPageBreak/>
        <w:t>3.4.1. Xác định phụ thuộc hàm:</w:t>
      </w:r>
    </w:p>
    <w:p w14:paraId="5C9791CA" w14:textId="77777777" w:rsidR="008C51CA" w:rsidRDefault="009524CB">
      <w:r>
        <w:t>+ IdAccount xác định 1 tài khoản duy nhất bao gồm: mã người dùng, mã quản lý, tên đăng nhập, email, mật khẩu</w:t>
      </w:r>
    </w:p>
    <w:p w14:paraId="3DC0EB3E" w14:textId="77777777" w:rsidR="008C51CA" w:rsidRDefault="009524CB">
      <w:r>
        <w:t>+ IdManagers xác định duy nhất 1 quản lý bao gồm: họ và tên, email, số điện thoại, địa chỉ, tên đăng nhập, mật khẩu</w:t>
      </w:r>
    </w:p>
    <w:p w14:paraId="2D0D82D7" w14:textId="77777777" w:rsidR="008C51CA" w:rsidRDefault="009524CB">
      <w:r>
        <w:t>+  IdUsers xác định duy nhất 1 người dùng bao gồm: họ và tên, email, số điện thoại, địa chỉ, tên đăng nhập, mật khẩu, mã tour du lịch</w:t>
      </w:r>
    </w:p>
    <w:p w14:paraId="7A61395C" w14:textId="77777777" w:rsidR="008C51CA" w:rsidRDefault="009524CB">
      <w:r>
        <w:t>+ IdTour xác định duy nhất 1 tour du lịch bao gồm: tên tour du lịch, hình ảnh, mô tả, giá tour du lịch, mã người dùng</w:t>
      </w:r>
    </w:p>
    <w:p w14:paraId="7EE274A8" w14:textId="77777777" w:rsidR="008C51CA" w:rsidRDefault="009524CB">
      <w:r>
        <w:t xml:space="preserve"> + IdComment xác định duy nhất 1 bình luận bao gồm: tên người bình luận, ngày bình luận, ngày sửa, nội dung, mã tour, mã người dùng</w:t>
      </w:r>
    </w:p>
    <w:p w14:paraId="50A24325" w14:textId="77777777" w:rsidR="008C51CA" w:rsidRDefault="009524CB">
      <w:r>
        <w:t>+ IdBill xác định duy nhất 1 hóa đơn bao gồm: ngày lập hóa đơn, tổng hóa đơn, mã tour, mã người dùng</w:t>
      </w:r>
    </w:p>
    <w:p w14:paraId="7BF6D4DB" w14:textId="77777777" w:rsidR="008C51CA" w:rsidRDefault="009524CB">
      <w:r>
        <w:t>+ IdSalesTotal xác định duy nhất 1 bảng thống kê doanh thu bao gồm: Tổng doanh thu, mã quản lý, mã bill</w:t>
      </w:r>
    </w:p>
    <w:p w14:paraId="4750BD69" w14:textId="77777777" w:rsidR="008C51CA" w:rsidRDefault="009524CB">
      <w:r>
        <w:t>3.4.2. Xét các dạng chuẩn:</w:t>
      </w:r>
    </w:p>
    <w:p w14:paraId="7F7F35B0" w14:textId="77777777" w:rsidR="008C51CA" w:rsidRDefault="009524CB">
      <w:r>
        <w:t>+ ACCOUNT (</w:t>
      </w:r>
      <w:r>
        <w:rPr>
          <w:u w:val="single"/>
        </w:rPr>
        <w:t>IdAccount</w:t>
      </w:r>
      <w:r>
        <w:t>, IdUsers, IdManagers, UserName, Email, PassWord)</w:t>
      </w:r>
    </w:p>
    <w:p w14:paraId="4E3BAB41" w14:textId="77777777" w:rsidR="008C51CA" w:rsidRDefault="009524CB">
      <w:r>
        <w:t xml:space="preserve">Đặt: </w:t>
      </w:r>
      <w:r>
        <w:rPr>
          <w:u w:val="single"/>
        </w:rPr>
        <w:t xml:space="preserve">IdAccount </w:t>
      </w:r>
      <w:r>
        <w:t>= A,  IdUsers = B,  IdManagers</w:t>
      </w:r>
      <w:r>
        <w:rPr>
          <w:u w:val="single"/>
        </w:rPr>
        <w:t xml:space="preserve"> </w:t>
      </w:r>
      <w:r>
        <w:t>= C, UserName = D, Email = E, PassWord = F</w:t>
      </w:r>
    </w:p>
    <w:p w14:paraId="6225C270" w14:textId="77777777" w:rsidR="008C51CA" w:rsidRDefault="009524CB">
      <w:r>
        <w:t>Phụ thuộc hàm:</w:t>
      </w:r>
    </w:p>
    <w:p w14:paraId="5DA13D1E" w14:textId="77777777" w:rsidR="008C51CA" w:rsidRDefault="009524CB">
      <w:r>
        <w:t>F = {A -&gt; B, A -&gt; C, A-&gt;D, A -&gt;E, A-&gt;F}</w:t>
      </w:r>
    </w:p>
    <w:p w14:paraId="0DB2A076" w14:textId="77777777" w:rsidR="008C51CA" w:rsidRDefault="009524CB">
      <w:pPr>
        <w:spacing w:line="240" w:lineRule="auto"/>
        <w:ind w:firstLine="720"/>
        <w:rPr>
          <w:sz w:val="22"/>
          <w:szCs w:val="22"/>
        </w:rPr>
      </w:pPr>
      <w:r>
        <w:rPr>
          <w:sz w:val="22"/>
          <w:szCs w:val="22"/>
        </w:rPr>
        <w:t>=&gt; Đạt 1NF vì không có thuộc tính đa trị</w:t>
      </w:r>
    </w:p>
    <w:p w14:paraId="18C28C50" w14:textId="77777777" w:rsidR="008C51CA" w:rsidRDefault="009524CB">
      <w:pPr>
        <w:spacing w:line="240" w:lineRule="auto"/>
        <w:ind w:left="720"/>
        <w:rPr>
          <w:sz w:val="22"/>
          <w:szCs w:val="22"/>
        </w:rPr>
      </w:pPr>
      <w:r>
        <w:rPr>
          <w:sz w:val="22"/>
          <w:szCs w:val="22"/>
        </w:rPr>
        <w:t>=&gt; Đạt 2NF vì các thuộc tính không khóa phụ thuộc đầy đủ vào khóa chính A</w:t>
      </w:r>
    </w:p>
    <w:p w14:paraId="7A8D8A70" w14:textId="77777777" w:rsidR="008C51CA" w:rsidRDefault="009524CB">
      <w:pPr>
        <w:spacing w:line="240" w:lineRule="auto"/>
        <w:ind w:left="720"/>
        <w:rPr>
          <w:sz w:val="22"/>
          <w:szCs w:val="22"/>
        </w:rPr>
      </w:pPr>
      <w:r>
        <w:rPr>
          <w:sz w:val="22"/>
          <w:szCs w:val="22"/>
        </w:rPr>
        <w:t>=&gt; Đạt 3NF vì các thuộc tính không khóa phụ thuộc trực tiếp vào khóa chính A</w:t>
      </w:r>
    </w:p>
    <w:p w14:paraId="2304DF6E" w14:textId="77777777" w:rsidR="008C51CA" w:rsidRDefault="009524CB">
      <w:r>
        <w:tab/>
        <w:t>=&gt; Đạt BCNF vì không có thuộc tính khóa nào phụ thuộc vào thuộc tính không khóa</w:t>
      </w:r>
    </w:p>
    <w:p w14:paraId="0CFC3271" w14:textId="77777777" w:rsidR="008C51CA" w:rsidRDefault="009524CB">
      <w:r>
        <w:t>+ MANAGERS (</w:t>
      </w:r>
      <w:r>
        <w:rPr>
          <w:u w:val="single"/>
        </w:rPr>
        <w:t>IdManagers</w:t>
      </w:r>
      <w:r>
        <w:t>,UserName, PassWord, FullName, Email, Phone, Address)</w:t>
      </w:r>
    </w:p>
    <w:p w14:paraId="4227C45C" w14:textId="77777777" w:rsidR="008C51CA" w:rsidRDefault="009524CB">
      <w:r>
        <w:t xml:space="preserve">Đặt: </w:t>
      </w:r>
      <w:r>
        <w:rPr>
          <w:u w:val="single"/>
        </w:rPr>
        <w:t xml:space="preserve">IdManagers </w:t>
      </w:r>
      <w:r>
        <w:t>= A, FullName = B, Email = C, Phone = D, Address = E, UserName = F, PassWord = G</w:t>
      </w:r>
    </w:p>
    <w:p w14:paraId="0AA4D6D1" w14:textId="77777777" w:rsidR="008C51CA" w:rsidRDefault="009524CB">
      <w:r>
        <w:t>Phụ thuộc hàm:</w:t>
      </w:r>
    </w:p>
    <w:p w14:paraId="70D1B7C9" w14:textId="77777777" w:rsidR="008C51CA" w:rsidRDefault="009524CB">
      <w:r>
        <w:t>F = {A -&gt; B, A -&gt; C, A-&gt;D, A -&gt;E, A-&gt;F, A -&gt; G }</w:t>
      </w:r>
    </w:p>
    <w:p w14:paraId="38848C23" w14:textId="77777777" w:rsidR="008C51CA" w:rsidRDefault="009524CB">
      <w:pPr>
        <w:spacing w:line="240" w:lineRule="auto"/>
        <w:ind w:firstLine="720"/>
        <w:rPr>
          <w:sz w:val="22"/>
          <w:szCs w:val="22"/>
        </w:rPr>
      </w:pPr>
      <w:r>
        <w:rPr>
          <w:sz w:val="22"/>
          <w:szCs w:val="22"/>
        </w:rPr>
        <w:t>=&gt; Đạt 1NF vì không có thuộc tính đa trị</w:t>
      </w:r>
    </w:p>
    <w:p w14:paraId="5000E6C4" w14:textId="77777777" w:rsidR="008C51CA" w:rsidRDefault="009524CB">
      <w:pPr>
        <w:spacing w:line="240" w:lineRule="auto"/>
        <w:ind w:left="720"/>
        <w:rPr>
          <w:sz w:val="22"/>
          <w:szCs w:val="22"/>
        </w:rPr>
      </w:pPr>
      <w:r>
        <w:rPr>
          <w:sz w:val="22"/>
          <w:szCs w:val="22"/>
        </w:rPr>
        <w:t>=&gt; Đạt 2NF vì các thuộc tính không khóa phụ thuộc đầy đủ vào khóa chính A</w:t>
      </w:r>
    </w:p>
    <w:p w14:paraId="4DA1D50E" w14:textId="77777777" w:rsidR="008C51CA" w:rsidRDefault="009524CB">
      <w:pPr>
        <w:spacing w:line="240" w:lineRule="auto"/>
        <w:ind w:left="720"/>
        <w:rPr>
          <w:sz w:val="22"/>
          <w:szCs w:val="22"/>
        </w:rPr>
      </w:pPr>
      <w:r>
        <w:rPr>
          <w:sz w:val="22"/>
          <w:szCs w:val="22"/>
        </w:rPr>
        <w:t>=&gt; Đạt 3NF vì các thuộc tính không khóa phụ thuộc trực tiếp vào khóa chính A</w:t>
      </w:r>
    </w:p>
    <w:p w14:paraId="54774A7C" w14:textId="77777777" w:rsidR="008C51CA" w:rsidRDefault="009524CB">
      <w:r>
        <w:tab/>
        <w:t>=&gt; Đạt BCNF vì không có thuộc tính khóa nào phụ thuộc vào thuộc tính không khóa</w:t>
      </w:r>
    </w:p>
    <w:p w14:paraId="7F714D10" w14:textId="77777777" w:rsidR="008C51CA" w:rsidRDefault="009524CB">
      <w:r>
        <w:lastRenderedPageBreak/>
        <w:t>+ USERS (</w:t>
      </w:r>
      <w:r>
        <w:rPr>
          <w:u w:val="single"/>
        </w:rPr>
        <w:t>IdUsers</w:t>
      </w:r>
      <w:r>
        <w:t>, IdTour,UserName, PassWord, , FullName, Email, Phone, Address)</w:t>
      </w:r>
    </w:p>
    <w:p w14:paraId="38A64CBC" w14:textId="77777777" w:rsidR="008C51CA" w:rsidRDefault="009524CB">
      <w:r>
        <w:t xml:space="preserve">Đặt: </w:t>
      </w:r>
      <w:r>
        <w:rPr>
          <w:u w:val="single"/>
        </w:rPr>
        <w:t xml:space="preserve">IdUsers </w:t>
      </w:r>
      <w:r>
        <w:t>= A, IdTour = B, FullName = C, Email = D, Phone = E, Address = F, UserName = G, PassWord = H</w:t>
      </w:r>
    </w:p>
    <w:p w14:paraId="5EDA8DC1" w14:textId="77777777" w:rsidR="008C51CA" w:rsidRDefault="009524CB">
      <w:r>
        <w:t>F = {A -&gt; B, A -&gt; C, A-&gt;D, A -&gt;E, A-&gt;F, A -&gt; G, A -&gt; H }</w:t>
      </w:r>
    </w:p>
    <w:p w14:paraId="017D0D91" w14:textId="77777777" w:rsidR="008C51CA" w:rsidRDefault="009524CB">
      <w:pPr>
        <w:spacing w:line="240" w:lineRule="auto"/>
        <w:ind w:firstLine="720"/>
        <w:rPr>
          <w:sz w:val="22"/>
          <w:szCs w:val="22"/>
        </w:rPr>
      </w:pPr>
      <w:r>
        <w:rPr>
          <w:sz w:val="22"/>
          <w:szCs w:val="22"/>
        </w:rPr>
        <w:t>=&gt; Đạt 1NF vì không có thuộc tính đa trị</w:t>
      </w:r>
    </w:p>
    <w:p w14:paraId="357E2F18" w14:textId="77777777" w:rsidR="008C51CA" w:rsidRDefault="009524CB">
      <w:pPr>
        <w:spacing w:line="240" w:lineRule="auto"/>
        <w:ind w:left="720"/>
        <w:rPr>
          <w:sz w:val="22"/>
          <w:szCs w:val="22"/>
        </w:rPr>
      </w:pPr>
      <w:r>
        <w:rPr>
          <w:sz w:val="22"/>
          <w:szCs w:val="22"/>
        </w:rPr>
        <w:t>=&gt; Đạt 2NF vì các thuộc tính không khóa phụ thuộc đầy đủ vào khóa chính A</w:t>
      </w:r>
    </w:p>
    <w:p w14:paraId="44E18722" w14:textId="77777777" w:rsidR="008C51CA" w:rsidRDefault="009524CB">
      <w:pPr>
        <w:spacing w:line="240" w:lineRule="auto"/>
        <w:ind w:left="720"/>
        <w:rPr>
          <w:sz w:val="22"/>
          <w:szCs w:val="22"/>
        </w:rPr>
      </w:pPr>
      <w:r>
        <w:rPr>
          <w:sz w:val="22"/>
          <w:szCs w:val="22"/>
        </w:rPr>
        <w:t>=&gt; Đạt 3NF vì các thuộc tính không khóa phụ thuộc trực tiếp vào khóa chính A</w:t>
      </w:r>
    </w:p>
    <w:p w14:paraId="1B09F95F" w14:textId="77777777" w:rsidR="008C51CA" w:rsidRDefault="009524CB">
      <w:r>
        <w:tab/>
        <w:t>=&gt; Đạt BCNF vì không có thuộc tính khóa nào phụ thuộc vào thuộc tính không khóa</w:t>
      </w:r>
    </w:p>
    <w:p w14:paraId="68B07911" w14:textId="77777777" w:rsidR="008C51CA" w:rsidRDefault="009524CB">
      <w:r>
        <w:t>+ TOUR (</w:t>
      </w:r>
      <w:r>
        <w:rPr>
          <w:u w:val="single"/>
        </w:rPr>
        <w:t>IdTour,</w:t>
      </w:r>
      <w:r>
        <w:t xml:space="preserve"> IdUsers, TourName, Imanges, Detail, Price)</w:t>
      </w:r>
    </w:p>
    <w:p w14:paraId="55216CEC" w14:textId="77777777" w:rsidR="008C51CA" w:rsidRDefault="009524CB">
      <w:r>
        <w:t xml:space="preserve">Đặt: </w:t>
      </w:r>
      <w:r>
        <w:rPr>
          <w:u w:val="single"/>
        </w:rPr>
        <w:t xml:space="preserve">IdTour </w:t>
      </w:r>
      <w:r>
        <w:t>= A, IdUsers = B, TourName = C, Imanges = D, Detail = E, Price = F</w:t>
      </w:r>
    </w:p>
    <w:p w14:paraId="7E5C7B36" w14:textId="77777777" w:rsidR="008C51CA" w:rsidRDefault="009524CB">
      <w:r>
        <w:t>F = {A -&gt; B, A -&gt; C, A-&gt;D, A -&gt;E, A-&gt;F}</w:t>
      </w:r>
    </w:p>
    <w:p w14:paraId="3CEFD2E2" w14:textId="77777777" w:rsidR="008C51CA" w:rsidRDefault="009524CB">
      <w:pPr>
        <w:spacing w:line="240" w:lineRule="auto"/>
        <w:ind w:firstLine="720"/>
        <w:rPr>
          <w:sz w:val="22"/>
          <w:szCs w:val="22"/>
        </w:rPr>
      </w:pPr>
      <w:r>
        <w:rPr>
          <w:sz w:val="22"/>
          <w:szCs w:val="22"/>
        </w:rPr>
        <w:t>=&gt; Đạt 1NF vì không có thuộc tính đa trị</w:t>
      </w:r>
    </w:p>
    <w:p w14:paraId="577A0323" w14:textId="77777777" w:rsidR="008C51CA" w:rsidRDefault="009524CB">
      <w:pPr>
        <w:spacing w:line="240" w:lineRule="auto"/>
        <w:ind w:left="720"/>
        <w:rPr>
          <w:sz w:val="22"/>
          <w:szCs w:val="22"/>
        </w:rPr>
      </w:pPr>
      <w:r>
        <w:rPr>
          <w:sz w:val="22"/>
          <w:szCs w:val="22"/>
        </w:rPr>
        <w:t>=&gt; Đạt 2NF vì các thuộc tính không khóa phụ thuộc đầy đủ vào khóa chính A</w:t>
      </w:r>
    </w:p>
    <w:p w14:paraId="7ED74A26" w14:textId="77777777" w:rsidR="008C51CA" w:rsidRDefault="009524CB">
      <w:pPr>
        <w:spacing w:line="240" w:lineRule="auto"/>
        <w:ind w:left="720"/>
        <w:rPr>
          <w:sz w:val="22"/>
          <w:szCs w:val="22"/>
        </w:rPr>
      </w:pPr>
      <w:r>
        <w:rPr>
          <w:sz w:val="22"/>
          <w:szCs w:val="22"/>
        </w:rPr>
        <w:t>=&gt; Đạt 3NF vì các thuộc tính không khóa phụ thuộc trực tiếp vào khóa chính A</w:t>
      </w:r>
    </w:p>
    <w:p w14:paraId="24449E59" w14:textId="77777777" w:rsidR="008C51CA" w:rsidRDefault="009524CB">
      <w:r>
        <w:tab/>
        <w:t>=&gt; Đạt BCNF vì không có thuộc tính khóa nào phụ thuộc vào thuộc tính không khóa</w:t>
      </w:r>
    </w:p>
    <w:p w14:paraId="777B90A0" w14:textId="77777777" w:rsidR="008C51CA" w:rsidRDefault="009524CB">
      <w:r>
        <w:t xml:space="preserve">+ USER_TOUR ( </w:t>
      </w:r>
      <w:r>
        <w:rPr>
          <w:u w:val="single"/>
        </w:rPr>
        <w:t>IdUsers</w:t>
      </w:r>
      <w:r>
        <w:t>,</w:t>
      </w:r>
      <w:r>
        <w:rPr>
          <w:u w:val="single"/>
        </w:rPr>
        <w:t xml:space="preserve"> IdTour</w:t>
      </w:r>
      <w:r>
        <w:t>)</w:t>
      </w:r>
    </w:p>
    <w:p w14:paraId="5A68313A" w14:textId="77777777" w:rsidR="008C51CA" w:rsidRDefault="009524CB">
      <w:pPr>
        <w:spacing w:line="240" w:lineRule="auto"/>
        <w:ind w:firstLine="720"/>
        <w:rPr>
          <w:sz w:val="22"/>
          <w:szCs w:val="22"/>
        </w:rPr>
      </w:pPr>
      <w:r>
        <w:rPr>
          <w:sz w:val="22"/>
          <w:szCs w:val="22"/>
        </w:rPr>
        <w:t>=&gt; Đạt 1NF vì không có thuộc tính đa trị</w:t>
      </w:r>
    </w:p>
    <w:p w14:paraId="6A355582" w14:textId="77777777" w:rsidR="008C51CA" w:rsidRDefault="009524CB">
      <w:pPr>
        <w:spacing w:line="240" w:lineRule="auto"/>
        <w:ind w:left="720"/>
        <w:rPr>
          <w:sz w:val="22"/>
          <w:szCs w:val="22"/>
        </w:rPr>
      </w:pPr>
      <w:r>
        <w:rPr>
          <w:sz w:val="22"/>
          <w:szCs w:val="22"/>
        </w:rPr>
        <w:t>=&gt; Đạt 2NF vì các thuộc tính không khóa phụ thuộc đầy đủ vào khóa chính A</w:t>
      </w:r>
    </w:p>
    <w:p w14:paraId="1B1E5B75" w14:textId="77777777" w:rsidR="008C51CA" w:rsidRDefault="009524CB">
      <w:pPr>
        <w:spacing w:line="240" w:lineRule="auto"/>
        <w:ind w:left="720"/>
        <w:rPr>
          <w:sz w:val="22"/>
          <w:szCs w:val="22"/>
        </w:rPr>
      </w:pPr>
      <w:r>
        <w:rPr>
          <w:sz w:val="22"/>
          <w:szCs w:val="22"/>
        </w:rPr>
        <w:t>=&gt; Đạt 3NF vì các thuộc tính không khóa phụ thuộc trực tiếp vào khóa chính A</w:t>
      </w:r>
    </w:p>
    <w:p w14:paraId="76A75B50" w14:textId="77777777" w:rsidR="008C51CA" w:rsidRDefault="009524CB">
      <w:r>
        <w:tab/>
        <w:t>=&gt; Đạt BCNF vì không có thuộc tính khóa nào phụ thuộc vào thuộc tính không khóa</w:t>
      </w:r>
    </w:p>
    <w:p w14:paraId="0D66F4AA" w14:textId="77777777" w:rsidR="008C51CA" w:rsidRDefault="009524CB">
      <w:r>
        <w:t>+  COMMENT (IdComment, IdUser, IdTour, Content, UpdateAt, CreateAtTime, UserName)</w:t>
      </w:r>
    </w:p>
    <w:p w14:paraId="41C4E71D" w14:textId="77777777" w:rsidR="008C51CA" w:rsidRDefault="009524CB">
      <w:r>
        <w:t>Đặt: IdComment = A, IdUser = B, IdTour = C, Content = D, UpdateAt = E, CreateAtTime = F, UserName = G</w:t>
      </w:r>
    </w:p>
    <w:p w14:paraId="39E316B5" w14:textId="77777777" w:rsidR="008C51CA" w:rsidRDefault="009524CB">
      <w:r>
        <w:t>F = {A -&gt; B, A -&gt; C, A -&gt; D, A-&gt; E, A-&gt; F, A-&gt;G}</w:t>
      </w:r>
    </w:p>
    <w:p w14:paraId="57EAE90E" w14:textId="77777777" w:rsidR="008C51CA" w:rsidRDefault="009524CB">
      <w:pPr>
        <w:rPr>
          <w:sz w:val="22"/>
          <w:szCs w:val="22"/>
        </w:rPr>
      </w:pPr>
      <w:r>
        <w:tab/>
      </w:r>
      <w:r>
        <w:rPr>
          <w:sz w:val="22"/>
          <w:szCs w:val="22"/>
        </w:rPr>
        <w:t>=&gt; Đạt 1NF vì không có thuộc tính đa trị</w:t>
      </w:r>
    </w:p>
    <w:p w14:paraId="69FBACFA" w14:textId="77777777" w:rsidR="008C51CA" w:rsidRDefault="009524CB">
      <w:pPr>
        <w:spacing w:line="240" w:lineRule="auto"/>
        <w:ind w:left="720"/>
        <w:rPr>
          <w:sz w:val="22"/>
          <w:szCs w:val="22"/>
        </w:rPr>
      </w:pPr>
      <w:r>
        <w:rPr>
          <w:sz w:val="22"/>
          <w:szCs w:val="22"/>
        </w:rPr>
        <w:t>=&gt; Đạt 2NF vì các thuộc tính không khóa phụ thuộc đầy đủ vào khóa chính A</w:t>
      </w:r>
    </w:p>
    <w:p w14:paraId="7727EC6D" w14:textId="77777777" w:rsidR="008C51CA" w:rsidRDefault="009524CB">
      <w:pPr>
        <w:spacing w:line="240" w:lineRule="auto"/>
        <w:ind w:left="720"/>
        <w:rPr>
          <w:sz w:val="22"/>
          <w:szCs w:val="22"/>
        </w:rPr>
      </w:pPr>
      <w:r>
        <w:rPr>
          <w:sz w:val="22"/>
          <w:szCs w:val="22"/>
        </w:rPr>
        <w:t>=&gt; Đạt 3NF vì các thuộc tính không khóa phụ thuộc trực tiếp vào khóa chính A</w:t>
      </w:r>
    </w:p>
    <w:p w14:paraId="51A60A3B" w14:textId="77777777" w:rsidR="008C51CA" w:rsidRDefault="009524CB">
      <w:r>
        <w:tab/>
        <w:t>=&gt; Đạt BCNF vì không có thuộc tính khóa nào phụ thuộc vào thuộc tính không khóa</w:t>
      </w:r>
    </w:p>
    <w:p w14:paraId="69E3645B" w14:textId="77777777" w:rsidR="008C51CA" w:rsidRDefault="009524CB">
      <w:r>
        <w:t>+ BILL (IdBill, IdUser, IdTour, BillDate, TotalAmount)</w:t>
      </w:r>
    </w:p>
    <w:p w14:paraId="538DD89D" w14:textId="77777777" w:rsidR="008C51CA" w:rsidRDefault="009524CB">
      <w:r>
        <w:t>Đặt: IdBILL = A, IdUser = B, IdTour = C, BillDate = D, TotalAmount = E</w:t>
      </w:r>
    </w:p>
    <w:p w14:paraId="03BBEBE9" w14:textId="77777777" w:rsidR="008C51CA" w:rsidRDefault="009524CB">
      <w:r>
        <w:t>F = {A -&gt; B, A-&gt; C, A-&gt;D, A-&gt;E}</w:t>
      </w:r>
    </w:p>
    <w:p w14:paraId="5B55FA32" w14:textId="77777777" w:rsidR="008C51CA" w:rsidRDefault="009524CB">
      <w:pPr>
        <w:rPr>
          <w:sz w:val="22"/>
          <w:szCs w:val="22"/>
        </w:rPr>
      </w:pPr>
      <w:r>
        <w:tab/>
      </w:r>
      <w:r>
        <w:rPr>
          <w:sz w:val="22"/>
          <w:szCs w:val="22"/>
        </w:rPr>
        <w:t>=&gt; Đạt 1NF vì không có thuộc tính đa trị</w:t>
      </w:r>
    </w:p>
    <w:p w14:paraId="0C6C44FB" w14:textId="77777777" w:rsidR="008C51CA" w:rsidRDefault="009524CB">
      <w:pPr>
        <w:spacing w:line="240" w:lineRule="auto"/>
        <w:ind w:left="720"/>
        <w:rPr>
          <w:sz w:val="22"/>
          <w:szCs w:val="22"/>
        </w:rPr>
      </w:pPr>
      <w:r>
        <w:rPr>
          <w:sz w:val="22"/>
          <w:szCs w:val="22"/>
        </w:rPr>
        <w:t>=&gt; Đạt 2NF vì các thuộc tính không khóa phụ thuộc đầy đủ vào khóa chính A</w:t>
      </w:r>
    </w:p>
    <w:p w14:paraId="309F0B7B" w14:textId="77777777" w:rsidR="008C51CA" w:rsidRDefault="009524CB">
      <w:pPr>
        <w:spacing w:line="240" w:lineRule="auto"/>
        <w:ind w:left="720"/>
        <w:rPr>
          <w:sz w:val="22"/>
          <w:szCs w:val="22"/>
        </w:rPr>
      </w:pPr>
      <w:r>
        <w:rPr>
          <w:sz w:val="22"/>
          <w:szCs w:val="22"/>
        </w:rPr>
        <w:t>=&gt; Đạt 3NF vì các thuộc tính không khóa phụ thuộc trực tiếp vào khóa chính A</w:t>
      </w:r>
    </w:p>
    <w:p w14:paraId="60882D4C" w14:textId="77777777" w:rsidR="008C51CA" w:rsidRDefault="009524CB">
      <w:r>
        <w:lastRenderedPageBreak/>
        <w:tab/>
        <w:t>=&gt; Đạt BCNF vì không có thuộc tính khóa nào phụ thuộc vào thuộc tính không khóa</w:t>
      </w:r>
    </w:p>
    <w:p w14:paraId="633E9E9D" w14:textId="77777777" w:rsidR="008C51CA" w:rsidRDefault="009524CB">
      <w:r>
        <w:t>+  SALESTOTAL (IdSalesTotal, IdManager, IdBill, TotalSales)</w:t>
      </w:r>
    </w:p>
    <w:p w14:paraId="7457DD5A" w14:textId="77777777" w:rsidR="008C51CA" w:rsidRDefault="009524CB">
      <w:r>
        <w:t>Đặt: IdSalesTotal = A, IdManager = B, IdBill = C, TotalSales = D</w:t>
      </w:r>
    </w:p>
    <w:p w14:paraId="69D3AA3F" w14:textId="77777777" w:rsidR="008C51CA" w:rsidRDefault="009524CB">
      <w:r>
        <w:t>F = {A-&gt;B, A-&gt;C, A-&gt;D}</w:t>
      </w:r>
    </w:p>
    <w:p w14:paraId="78372A18" w14:textId="77777777" w:rsidR="008C51CA" w:rsidRDefault="009524CB">
      <w:pPr>
        <w:rPr>
          <w:sz w:val="22"/>
          <w:szCs w:val="22"/>
        </w:rPr>
      </w:pPr>
      <w:r>
        <w:rPr>
          <w:sz w:val="22"/>
          <w:szCs w:val="22"/>
        </w:rPr>
        <w:t>=&gt; Đạt 1NF vì không có thuộc tính đa trị</w:t>
      </w:r>
    </w:p>
    <w:p w14:paraId="7756DA8B" w14:textId="77777777" w:rsidR="008C51CA" w:rsidRDefault="009524CB">
      <w:pPr>
        <w:spacing w:line="240" w:lineRule="auto"/>
        <w:ind w:left="720"/>
        <w:rPr>
          <w:sz w:val="22"/>
          <w:szCs w:val="22"/>
        </w:rPr>
      </w:pPr>
      <w:r>
        <w:rPr>
          <w:sz w:val="22"/>
          <w:szCs w:val="22"/>
        </w:rPr>
        <w:t>=&gt; Đạt 2NF vì các thuộc tính không khóa phụ thuộc đầy đủ vào khóa chính A</w:t>
      </w:r>
    </w:p>
    <w:p w14:paraId="5A0B0234" w14:textId="77777777" w:rsidR="008C51CA" w:rsidRDefault="009524CB">
      <w:pPr>
        <w:spacing w:line="240" w:lineRule="auto"/>
        <w:ind w:left="720"/>
        <w:rPr>
          <w:sz w:val="22"/>
          <w:szCs w:val="22"/>
        </w:rPr>
      </w:pPr>
      <w:r>
        <w:rPr>
          <w:sz w:val="22"/>
          <w:szCs w:val="22"/>
        </w:rPr>
        <w:t>=&gt; Đạt 3NF vì các thuộc tính không khóa phụ thuộc trực tiếp vào khóa chính A</w:t>
      </w:r>
    </w:p>
    <w:p w14:paraId="73605A88" w14:textId="77777777" w:rsidR="008C51CA" w:rsidRDefault="009524CB">
      <w:r>
        <w:tab/>
        <w:t>=&gt; Đạt BCNF vì không có thuộc tính khóa nào phụ thuộc vào thuộc tính không khóa</w:t>
      </w:r>
    </w:p>
    <w:p w14:paraId="527E04D9" w14:textId="77777777" w:rsidR="008C51CA" w:rsidRDefault="008C51CA"/>
    <w:p w14:paraId="478CD2F8" w14:textId="77777777" w:rsidR="008C51CA" w:rsidRDefault="009524CB">
      <w:r>
        <w:t>3.4.3. Sơ đồ quan hệ:</w:t>
      </w:r>
    </w:p>
    <w:p w14:paraId="008661A5" w14:textId="77777777" w:rsidR="008C51CA" w:rsidRDefault="009524CB">
      <w:r>
        <w:rPr>
          <w:noProof/>
        </w:rPr>
        <w:drawing>
          <wp:inline distT="114300" distB="114300" distL="114300" distR="114300" wp14:anchorId="45ACAE4E" wp14:editId="0CA7B1DE">
            <wp:extent cx="5730875" cy="2692400"/>
            <wp:effectExtent l="0" t="0" r="0" b="0"/>
            <wp:docPr id="9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5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997C" w14:textId="77777777" w:rsidR="008C51CA" w:rsidRDefault="009524CB">
      <w:pPr>
        <w:numPr>
          <w:ilvl w:val="0"/>
          <w:numId w:val="4"/>
        </w:numPr>
      </w:pPr>
      <w:r>
        <w:t>Thiết kế giao diện:</w:t>
      </w:r>
    </w:p>
    <w:p w14:paraId="0178F9C7" w14:textId="77777777" w:rsidR="008C51CA" w:rsidRDefault="009524CB">
      <w:r>
        <w:t>Link Github: https://github.com/NamTranPh/Group_6</w:t>
      </w:r>
    </w:p>
    <w:p w14:paraId="1912EA10" w14:textId="77777777" w:rsidR="008C51CA" w:rsidRDefault="009524CB">
      <w:pPr>
        <w:pStyle w:val="Heading1"/>
        <w:rPr>
          <w:sz w:val="28"/>
          <w:szCs w:val="28"/>
        </w:rPr>
      </w:pPr>
      <w:r>
        <w:rPr>
          <w:sz w:val="28"/>
          <w:szCs w:val="28"/>
        </w:rPr>
        <w:t>III. Mã nguồn:</w:t>
      </w:r>
    </w:p>
    <w:p w14:paraId="05AA2615" w14:textId="77777777" w:rsidR="008C51CA" w:rsidRDefault="009524CB">
      <w:r>
        <w:t>Link Github: https://github.com/NamTranPh/Group_6</w:t>
      </w:r>
    </w:p>
    <w:p w14:paraId="6B83B06E" w14:textId="77777777" w:rsidR="008C51CA" w:rsidRDefault="009524CB">
      <w:pPr>
        <w:pStyle w:val="Heading1"/>
        <w:rPr>
          <w:sz w:val="28"/>
          <w:szCs w:val="28"/>
        </w:rPr>
      </w:pPr>
      <w:r>
        <w:rPr>
          <w:sz w:val="28"/>
          <w:szCs w:val="28"/>
        </w:rPr>
        <w:t>IV. Tài liệu kiểm thử</w:t>
      </w:r>
    </w:p>
    <w:p w14:paraId="36146861" w14:textId="77777777" w:rsidR="008C51CA" w:rsidRDefault="009524CB">
      <w:r>
        <w:t>Link Github: https://github.com/NamTranPh/Group_6</w:t>
      </w:r>
    </w:p>
    <w:p w14:paraId="47F52F93" w14:textId="77777777" w:rsidR="008C51CA" w:rsidRDefault="008C51CA">
      <w:pPr>
        <w:rPr>
          <w:b/>
          <w:sz w:val="40"/>
          <w:szCs w:val="40"/>
        </w:rPr>
      </w:pPr>
    </w:p>
    <w:p w14:paraId="242EE82E" w14:textId="77777777" w:rsidR="008C51CA" w:rsidRDefault="008C51CA"/>
    <w:sectPr w:rsidR="008C51CA">
      <w:headerReference w:type="default" r:id="rId25"/>
      <w:footerReference w:type="default" r:id="rId2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070ECC" w14:textId="77777777" w:rsidR="00544B96" w:rsidRDefault="00544B96">
      <w:pPr>
        <w:spacing w:line="240" w:lineRule="auto"/>
      </w:pPr>
      <w:r>
        <w:separator/>
      </w:r>
    </w:p>
  </w:endnote>
  <w:endnote w:type="continuationSeparator" w:id="0">
    <w:p w14:paraId="21EFB67F" w14:textId="77777777" w:rsidR="00544B96" w:rsidRDefault="00544B9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Segoe Print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udex">
    <w:altName w:val="Segoe Print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4CC43" w14:textId="77777777" w:rsidR="008C51CA" w:rsidRDefault="008C51C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870F32" w14:textId="77777777" w:rsidR="00544B96" w:rsidRDefault="00544B96">
      <w:r>
        <w:separator/>
      </w:r>
    </w:p>
  </w:footnote>
  <w:footnote w:type="continuationSeparator" w:id="0">
    <w:p w14:paraId="74471EE8" w14:textId="77777777" w:rsidR="00544B96" w:rsidRDefault="00544B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353D9" w14:textId="77777777" w:rsidR="008C51CA" w:rsidRDefault="008C51CA">
    <w:pPr>
      <w:rPr>
        <w:b/>
        <w:color w:val="333333"/>
        <w:sz w:val="36"/>
        <w:szCs w:val="36"/>
        <w:highlight w:val="whit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45BD72C"/>
    <w:multiLevelType w:val="singleLevel"/>
    <w:tmpl w:val="A45BD72C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CF092B84"/>
    <w:multiLevelType w:val="multilevel"/>
    <w:tmpl w:val="CF092B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u w:val="none"/>
      </w:rPr>
    </w:lvl>
  </w:abstractNum>
  <w:abstractNum w:abstractNumId="3" w15:restartNumberingAfterBreak="0">
    <w:nsid w:val="59ADCABA"/>
    <w:multiLevelType w:val="multilevel"/>
    <w:tmpl w:val="59ADCABA"/>
    <w:lvl w:ilvl="0">
      <w:start w:val="4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51CA"/>
    <w:rsid w:val="00544B96"/>
    <w:rsid w:val="00551E74"/>
    <w:rsid w:val="008C51CA"/>
    <w:rsid w:val="009524CB"/>
    <w:rsid w:val="00DB6233"/>
    <w:rsid w:val="66E62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92C6E"/>
  <w15:docId w15:val="{BABF9CFC-0EAC-4E51-B660-98DDC2509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2" w:qFormat="1"/>
    <w:lsdException w:name="heading 3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line="276" w:lineRule="auto"/>
    </w:pPr>
    <w:rPr>
      <w:sz w:val="28"/>
      <w:szCs w:val="28"/>
      <w:lang w:val="vi"/>
    </w:rPr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1"/>
    <w:qFormat/>
    <w:tblPr>
      <w:tblCellMar>
        <w:left w:w="115" w:type="dxa"/>
        <w:right w:w="115" w:type="dxa"/>
      </w:tblCellMar>
    </w:tblPr>
  </w:style>
  <w:style w:type="table" w:customStyle="1" w:styleId="Style11">
    <w:name w:val="_Style 11"/>
    <w:basedOn w:val="TableNormal1"/>
    <w:qFormat/>
    <w:tblPr>
      <w:tblCellMar>
        <w:left w:w="115" w:type="dxa"/>
        <w:right w:w="115" w:type="dxa"/>
      </w:tblCellMar>
    </w:tblPr>
  </w:style>
  <w:style w:type="table" w:customStyle="1" w:styleId="Style12">
    <w:name w:val="_Style 12"/>
    <w:basedOn w:val="TableNormal1"/>
    <w:tblPr>
      <w:tblCellMar>
        <w:left w:w="115" w:type="dxa"/>
        <w:right w:w="115" w:type="dxa"/>
      </w:tblCellMar>
    </w:tblPr>
  </w:style>
  <w:style w:type="table" w:customStyle="1" w:styleId="Style13">
    <w:name w:val="_Style 13"/>
    <w:basedOn w:val="TableNormal1"/>
    <w:qFormat/>
    <w:tblPr>
      <w:tblCellMar>
        <w:left w:w="115" w:type="dxa"/>
        <w:right w:w="115" w:type="dxa"/>
      </w:tblCellMar>
    </w:tblPr>
  </w:style>
  <w:style w:type="table" w:customStyle="1" w:styleId="Style14">
    <w:name w:val="_Style 14"/>
    <w:basedOn w:val="TableNormal1"/>
    <w:tblPr>
      <w:tblCellMar>
        <w:left w:w="115" w:type="dxa"/>
        <w:right w:w="115" w:type="dxa"/>
      </w:tblCellMar>
    </w:tblPr>
  </w:style>
  <w:style w:type="table" w:customStyle="1" w:styleId="Style15">
    <w:name w:val="_Style 15"/>
    <w:basedOn w:val="TableNormal1"/>
    <w:tblPr>
      <w:tblCellMar>
        <w:left w:w="115" w:type="dxa"/>
        <w:right w:w="115" w:type="dxa"/>
      </w:tblCellMar>
    </w:tblPr>
  </w:style>
  <w:style w:type="table" w:customStyle="1" w:styleId="Style16">
    <w:name w:val="_Style 16"/>
    <w:basedOn w:val="TableNormal1"/>
    <w:tblPr>
      <w:tblCellMar>
        <w:left w:w="115" w:type="dxa"/>
        <w:right w:w="115" w:type="dxa"/>
      </w:tblCellMar>
    </w:tblPr>
  </w:style>
  <w:style w:type="table" w:customStyle="1" w:styleId="Style17">
    <w:name w:val="_Style 17"/>
    <w:basedOn w:val="TableNormal1"/>
    <w:tblPr>
      <w:tblCellMar>
        <w:left w:w="115" w:type="dxa"/>
        <w:right w:w="115" w:type="dxa"/>
      </w:tblCellMar>
    </w:tblPr>
  </w:style>
  <w:style w:type="table" w:customStyle="1" w:styleId="Style18">
    <w:name w:val="_Style 18"/>
    <w:basedOn w:val="TableNormal1"/>
    <w:tblPr>
      <w:tblCellMar>
        <w:left w:w="115" w:type="dxa"/>
        <w:right w:w="115" w:type="dxa"/>
      </w:tblCellMar>
    </w:tblPr>
  </w:style>
  <w:style w:type="table" w:customStyle="1" w:styleId="Style19">
    <w:name w:val="_Style 19"/>
    <w:basedOn w:val="TableNormal1"/>
    <w:tblPr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huongnt@tlu.edu.vn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21</Pages>
  <Words>1908</Words>
  <Characters>10880</Characters>
  <Application>Microsoft Office Word</Application>
  <DocSecurity>0</DocSecurity>
  <Lines>90</Lines>
  <Paragraphs>25</Paragraphs>
  <ScaleCrop>false</ScaleCrop>
  <Company/>
  <LinksUpToDate>false</LinksUpToDate>
  <CharactersWithSpaces>12763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Cong</dc:creator>
  <cp:lastModifiedBy>Nam Tran</cp:lastModifiedBy>
  <cp:revision>3</cp:revision>
  <dcterms:created xsi:type="dcterms:W3CDTF">2023-12-29T11:04:00Z</dcterms:created>
  <dcterms:modified xsi:type="dcterms:W3CDTF">2024-01-04T15:34:00Z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FC8980ECA09342D09554D42DF9413265_13</vt:lpwstr>
  </property>
</Properties>
</file>